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85705D">
      <w:pPr>
        <w:spacing w:line="300" w:lineRule="auto"/>
        <w:jc w:val="center"/>
      </w:pPr>
      <w:r>
        <w:rPr>
          <w:rFonts w:ascii="宋体" w:hAnsi="宋体" w:eastAsia="宋体"/>
          <w:b/>
          <w:color w:val="1F4E79"/>
          <w:sz w:val="44"/>
        </w:rPr>
        <w:t>SDC 完整 GDD 问题与框架确认稿</w:t>
      </w:r>
    </w:p>
    <w:p w14:paraId="5CD5A482">
      <w:pPr>
        <w:spacing w:line="300" w:lineRule="auto"/>
        <w:jc w:val="center"/>
      </w:pPr>
      <w:r>
        <w:rPr>
          <w:rFonts w:ascii="宋体" w:hAnsi="宋体" w:eastAsia="宋体"/>
          <w:b w:val="0"/>
          <w:color w:val="595959"/>
          <w:sz w:val="22"/>
        </w:rPr>
        <w:t>用途：用于对齐完整 GDD 的信息需求、章节结构、系统边界与后续推进顺序。请直接在黄色区域中填写回复、修改意见或“待定”。</w:t>
      </w:r>
    </w:p>
    <w:p w14:paraId="09B2CCF0">
      <w:pPr>
        <w:spacing w:line="300" w:lineRule="auto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0449A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D9EAF7"/>
            <w:vAlign w:val="center"/>
          </w:tcPr>
          <w:p w14:paraId="65A782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文档项</w:t>
            </w:r>
          </w:p>
        </w:tc>
        <w:tc>
          <w:tcPr>
            <w:tcW w:w="4759" w:type="dxa"/>
            <w:shd w:val="clear" w:color="auto" w:fill="D9EAF7"/>
            <w:vAlign w:val="center"/>
          </w:tcPr>
          <w:p w14:paraId="5FF074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1AE45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vAlign w:val="center"/>
          </w:tcPr>
          <w:p w14:paraId="1E988A7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文档名称</w:t>
            </w:r>
          </w:p>
        </w:tc>
        <w:tc>
          <w:tcPr>
            <w:tcW w:w="4759" w:type="dxa"/>
            <w:vAlign w:val="center"/>
          </w:tcPr>
          <w:p w14:paraId="17607C0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SDC 完整 GDD 问题与框架确认稿</w:t>
            </w:r>
          </w:p>
        </w:tc>
      </w:tr>
      <w:tr w14:paraId="07029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vAlign w:val="center"/>
          </w:tcPr>
          <w:p w14:paraId="32D5C28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当前用途</w:t>
            </w:r>
          </w:p>
        </w:tc>
        <w:tc>
          <w:tcPr>
            <w:tcW w:w="4759" w:type="dxa"/>
            <w:vAlign w:val="center"/>
          </w:tcPr>
          <w:p w14:paraId="1600AB3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收集完整 GDD 所需信息，并确认 GDD 框架</w:t>
            </w:r>
          </w:p>
        </w:tc>
      </w:tr>
      <w:tr w14:paraId="5AD06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vAlign w:val="center"/>
          </w:tcPr>
          <w:p w14:paraId="098AA2C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回复方式</w:t>
            </w:r>
          </w:p>
        </w:tc>
        <w:tc>
          <w:tcPr>
            <w:tcW w:w="4759" w:type="dxa"/>
            <w:vAlign w:val="center"/>
          </w:tcPr>
          <w:p w14:paraId="42CBA49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请直接在每个问题下方黄色区域填写回复或修改意见</w:t>
            </w:r>
          </w:p>
        </w:tc>
      </w:tr>
      <w:tr w14:paraId="4BC22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vAlign w:val="center"/>
          </w:tcPr>
          <w:p w14:paraId="7C88EEC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当前阶段</w:t>
            </w:r>
          </w:p>
        </w:tc>
        <w:tc>
          <w:tcPr>
            <w:tcW w:w="4759" w:type="dxa"/>
            <w:vAlign w:val="center"/>
          </w:tcPr>
          <w:p w14:paraId="4296407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对齐思路，不直接产出完整 GDD 正文</w:t>
            </w:r>
          </w:p>
        </w:tc>
      </w:tr>
      <w:tr w14:paraId="772A5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vAlign w:val="center"/>
          </w:tcPr>
          <w:p w14:paraId="6A7E275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后续动作</w:t>
            </w:r>
          </w:p>
        </w:tc>
        <w:tc>
          <w:tcPr>
            <w:tcW w:w="4759" w:type="dxa"/>
            <w:vAlign w:val="center"/>
          </w:tcPr>
          <w:p w14:paraId="7306ECC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根据你的回复，整理完整 GDD 目录与逐章写作顺序</w:t>
            </w:r>
          </w:p>
        </w:tc>
      </w:tr>
    </w:tbl>
    <w:p w14:paraId="5A98E898">
      <w:pPr>
        <w:spacing w:line="300" w:lineRule="auto"/>
      </w:pPr>
    </w:p>
    <w:p w14:paraId="4217BA25">
      <w:pPr>
        <w:pStyle w:val="3"/>
      </w:pPr>
      <w:r>
        <w:t>一、需要优先确认的总问题</w:t>
      </w:r>
    </w:p>
    <w:p w14:paraId="6CF53625">
      <w:pPr>
        <w:pStyle w:val="4"/>
      </w:pPr>
      <w:r>
        <w:t>1. GDD 体量与用途</w:t>
      </w:r>
    </w:p>
    <w:p w14:paraId="55CA55C5">
      <w:pPr>
        <w:spacing w:line="300" w:lineRule="auto"/>
      </w:pPr>
      <w:r>
        <w:rPr>
          <w:rFonts w:ascii="宋体" w:hAnsi="宋体" w:eastAsia="宋体"/>
          <w:b/>
          <w:sz w:val="21"/>
        </w:rPr>
        <w:t>1.1 这个完整 GDD 最终主要给谁看？例如：自己梳理、程序开发、美术协作、团队成员、外部合作方。</w:t>
      </w:r>
    </w:p>
    <w:p w14:paraId="0A72C25E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F427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148716E6">
            <w:pPr>
              <w:spacing w:after="0" w:line="240" w:lineRule="auto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自己梳理、程序开发</w:t>
            </w:r>
            <w:r>
              <w:rPr>
                <w:rFonts w:hint="eastAsia"/>
                <w:b/>
                <w:sz w:val="21"/>
                <w:lang w:eastAsia="zh-CN"/>
              </w:rPr>
              <w:t>、</w:t>
            </w:r>
            <w:r>
              <w:rPr>
                <w:rFonts w:hint="eastAsia"/>
                <w:b/>
                <w:sz w:val="21"/>
                <w:lang w:val="en-US" w:eastAsia="zh-CN"/>
              </w:rPr>
              <w:t>团队合作</w:t>
            </w:r>
            <w:r>
              <w:br w:type="textWrapping"/>
            </w:r>
            <w:r>
              <w:br w:type="textWrapping"/>
            </w:r>
          </w:p>
        </w:tc>
      </w:tr>
    </w:tbl>
    <w:p w14:paraId="3B3A618C">
      <w:pPr>
        <w:spacing w:line="300" w:lineRule="auto"/>
      </w:pPr>
      <w:r>
        <w:rPr>
          <w:rFonts w:ascii="宋体" w:hAnsi="宋体" w:eastAsia="宋体"/>
          <w:b/>
          <w:sz w:val="21"/>
        </w:rPr>
        <w:t>1.2 你希望完整 GDD 偏“开发落地型”，还是偏“设计总纲型”？或者两者结合？</w:t>
      </w:r>
    </w:p>
    <w:p w14:paraId="541FFF3B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4ADB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0C41C68F">
            <w:pPr>
              <w:spacing w:after="0" w:line="240" w:lineRule="auto"/>
              <w:rPr>
                <w:rFonts w:hint="eastAsia"/>
                <w:b/>
                <w:sz w:val="21"/>
                <w:lang w:val="en-US" w:eastAsia="zh-CN"/>
              </w:rPr>
            </w:pP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设计总纲型</w:t>
            </w:r>
            <w:r>
              <w:rPr>
                <w:rFonts w:hint="eastAsia"/>
                <w:b/>
                <w:sz w:val="21"/>
                <w:lang w:val="en-US" w:eastAsia="zh-CN"/>
              </w:rPr>
              <w:t>为主，</w:t>
            </w:r>
            <w:r>
              <w:rPr>
                <w:rFonts w:ascii="宋体" w:hAnsi="宋体" w:eastAsia="宋体"/>
                <w:b/>
                <w:sz w:val="21"/>
              </w:rPr>
              <w:t>开发落地型</w:t>
            </w:r>
            <w:r>
              <w:rPr>
                <w:rFonts w:hint="eastAsia"/>
                <w:b/>
                <w:sz w:val="21"/>
                <w:lang w:val="en-US" w:eastAsia="zh-CN"/>
              </w:rPr>
              <w:t>为辅。</w:t>
            </w:r>
          </w:p>
          <w:p w14:paraId="5CB1E6E6">
            <w:pPr>
              <w:spacing w:after="0" w:line="240" w:lineRule="auto"/>
            </w:pPr>
            <w:r>
              <w:rPr>
                <w:rFonts w:hint="eastAsia"/>
                <w:b/>
                <w:sz w:val="21"/>
                <w:lang w:val="en-US" w:eastAsia="zh-CN"/>
              </w:rPr>
              <w:t>具体的功能开发还是以专项策划案为准。</w:t>
            </w:r>
            <w:r>
              <w:br w:type="textWrapping"/>
            </w:r>
            <w:r>
              <w:br w:type="textWrapping"/>
            </w:r>
          </w:p>
        </w:tc>
      </w:tr>
    </w:tbl>
    <w:p w14:paraId="7EDA7183">
      <w:pPr>
        <w:spacing w:line="300" w:lineRule="auto"/>
      </w:pPr>
      <w:r>
        <w:rPr>
          <w:rFonts w:ascii="宋体" w:hAnsi="宋体" w:eastAsia="宋体"/>
          <w:b/>
          <w:sz w:val="21"/>
        </w:rPr>
        <w:t>1.3 完整 GDD 是否需要覆盖到可直接拆任务的程度？还是只做到系统设计清楚即可？</w:t>
      </w:r>
    </w:p>
    <w:p w14:paraId="45BBA182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9013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7A537DD8">
            <w:pPr>
              <w:spacing w:after="0" w:line="240" w:lineRule="auto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只做到系统设计清楚即可</w:t>
            </w:r>
            <w:r>
              <w:br w:type="textWrapping"/>
            </w:r>
            <w:r>
              <w:br w:type="textWrapping"/>
            </w:r>
          </w:p>
        </w:tc>
      </w:tr>
    </w:tbl>
    <w:p w14:paraId="0C9AFFC3">
      <w:pPr>
        <w:spacing w:line="300" w:lineRule="auto"/>
      </w:pPr>
      <w:r>
        <w:rPr>
          <w:rFonts w:ascii="宋体" w:hAnsi="宋体" w:eastAsia="宋体"/>
          <w:b/>
          <w:sz w:val="21"/>
        </w:rPr>
        <w:t>1.4 是否允许 GDD 中保留“待定项 / 后续策划案展开项”？哪些模块可以先待定？</w:t>
      </w:r>
    </w:p>
    <w:p w14:paraId="53411A34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4045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161570CD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允许</w:t>
            </w:r>
            <w:r>
              <w:br w:type="textWrapping"/>
            </w:r>
          </w:p>
        </w:tc>
      </w:tr>
    </w:tbl>
    <w:p w14:paraId="226012D5">
      <w:pPr>
        <w:pStyle w:val="4"/>
      </w:pPr>
      <w:r>
        <w:t>2. 产品定位</w:t>
      </w:r>
    </w:p>
    <w:p w14:paraId="36923DA1">
      <w:pPr>
        <w:spacing w:line="300" w:lineRule="auto"/>
      </w:pPr>
      <w:r>
        <w:rPr>
          <w:rFonts w:ascii="宋体" w:hAnsi="宋体" w:eastAsia="宋体"/>
          <w:b/>
          <w:sz w:val="21"/>
        </w:rPr>
        <w:t>2.1 游戏最终希望做成什么体量？小体量独立游戏、中体量买断制、长线更新、类手游长线养成，还是其他？</w:t>
      </w:r>
    </w:p>
    <w:p w14:paraId="556615B4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0DF6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08F5609F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中体量买断制</w:t>
            </w:r>
            <w:r>
              <w:br w:type="textWrapping"/>
            </w:r>
          </w:p>
        </w:tc>
      </w:tr>
    </w:tbl>
    <w:p w14:paraId="3A1E2A46">
      <w:pPr>
        <w:spacing w:line="300" w:lineRule="auto"/>
      </w:pPr>
      <w:r>
        <w:rPr>
          <w:rFonts w:ascii="宋体" w:hAnsi="宋体" w:eastAsia="宋体"/>
          <w:b/>
          <w:sz w:val="21"/>
        </w:rPr>
        <w:t>2.2 首发平台是什么？PC / Steam / 手机 / Web / 主机？是否要同时考虑键鼠、手柄、触屏？</w:t>
      </w:r>
    </w:p>
    <w:p w14:paraId="14AC5460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3940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59F53306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 xml:space="preserve">PC / Steam </w:t>
            </w:r>
            <w:r>
              <w:br w:type="textWrapping"/>
            </w:r>
          </w:p>
        </w:tc>
      </w:tr>
    </w:tbl>
    <w:p w14:paraId="40565A24">
      <w:pPr>
        <w:spacing w:line="300" w:lineRule="auto"/>
      </w:pPr>
      <w:r>
        <w:rPr>
          <w:rFonts w:ascii="宋体" w:hAnsi="宋体" w:eastAsia="宋体"/>
          <w:b/>
          <w:sz w:val="21"/>
        </w:rPr>
        <w:t>2.3 商业模式倾向是什么？买断制、免费、DLC、资料片、外观收集，还是第一阶段完全不讨论？</w:t>
      </w:r>
    </w:p>
    <w:p w14:paraId="1FFA6B34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E741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3343FC3B">
            <w:pPr>
              <w:spacing w:after="0" w:line="240" w:lineRule="auto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买断制</w:t>
            </w:r>
            <w:r>
              <w:br w:type="textWrapping"/>
            </w:r>
            <w:r>
              <w:br w:type="textWrapping"/>
            </w:r>
          </w:p>
        </w:tc>
      </w:tr>
    </w:tbl>
    <w:p w14:paraId="48A963A6">
      <w:pPr>
        <w:spacing w:line="300" w:lineRule="auto"/>
      </w:pPr>
      <w:r>
        <w:rPr>
          <w:rFonts w:ascii="宋体" w:hAnsi="宋体" w:eastAsia="宋体"/>
          <w:b/>
          <w:sz w:val="21"/>
        </w:rPr>
        <w:t>2.4 目标玩家是谁？DNF 刷宝玩家、暗黑/POE 构筑玩家、元气骑士前传玩家、哈迪斯肉鸽玩家、像素地下城玩家，还是混合？</w:t>
      </w:r>
    </w:p>
    <w:p w14:paraId="67F5D07F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71E8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092FDEE1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混合</w:t>
            </w:r>
            <w:r>
              <w:br w:type="textWrapping"/>
            </w:r>
          </w:p>
        </w:tc>
      </w:tr>
    </w:tbl>
    <w:p w14:paraId="36FD97F2">
      <w:pPr>
        <w:spacing w:line="300" w:lineRule="auto"/>
      </w:pPr>
      <w:r>
        <w:rPr>
          <w:rFonts w:ascii="宋体" w:hAnsi="宋体" w:eastAsia="宋体"/>
          <w:b/>
          <w:sz w:val="21"/>
        </w:rPr>
        <w:t>2.5 游戏整体偏硬核还是偏轻度？是否允许玩家研究复杂词条、抄 Build、刷毕业？</w:t>
      </w:r>
    </w:p>
    <w:p w14:paraId="3461E0ED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4513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18" w:type="dxa"/>
            <w:shd w:val="clear" w:color="auto" w:fill="FFF2CC"/>
          </w:tcPr>
          <w:p w14:paraId="56DBA0E8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允许玩家研究复杂词条、抄 Build、刷毕业</w:t>
            </w:r>
            <w:r>
              <w:br w:type="textWrapping"/>
            </w:r>
          </w:p>
        </w:tc>
      </w:tr>
    </w:tbl>
    <w:p w14:paraId="01C60766">
      <w:pPr>
        <w:pStyle w:val="4"/>
      </w:pPr>
      <w:r>
        <w:t>3. 设计支柱</w:t>
      </w:r>
    </w:p>
    <w:p w14:paraId="6882E788">
      <w:pPr>
        <w:spacing w:line="300" w:lineRule="auto"/>
      </w:pPr>
      <w:r>
        <w:rPr>
          <w:rFonts w:ascii="宋体" w:hAnsi="宋体" w:eastAsia="宋体"/>
          <w:b/>
          <w:sz w:val="21"/>
        </w:rPr>
        <w:t>3.1 当前设计支柱是否确认为：装备刷宝、装备驱动技能裂变、层结算撤离风险收益、弹幕压力+技能循环、永久养成不因失败摧毁？</w:t>
      </w:r>
    </w:p>
    <w:p w14:paraId="6CD0D5E2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FD18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6071E14D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- 确认：</w:t>
            </w:r>
            <w:r>
              <w:rPr>
                <w:rFonts w:ascii="宋体" w:hAnsi="宋体" w:eastAsia="宋体"/>
                <w:b/>
                <w:sz w:val="21"/>
              </w:rPr>
              <w:t>装备刷宝、装备驱动技能裂变</w:t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- 待定： 层结算可能会有调整，我目前思考下来层结算这个机制还不够完善。你可以给我些建议。</w:t>
            </w:r>
          </w:p>
          <w:p w14:paraId="42F25B6D">
            <w:pPr>
              <w:spacing w:after="0" w:line="240" w:lineRule="auto"/>
              <w:rPr>
                <w:rFonts w:hint="eastAsia"/>
                <w:b/>
                <w:sz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- </w:t>
            </w:r>
            <w:r>
              <w:rPr>
                <w:rFonts w:ascii="宋体" w:hAnsi="宋体" w:eastAsia="宋体"/>
                <w:b/>
                <w:sz w:val="21"/>
              </w:rPr>
              <w:t>压力+技能循环、永久养成不因失败摧毁</w:t>
            </w:r>
            <w:r>
              <w:rPr>
                <w:rFonts w:hint="eastAsia"/>
                <w:b/>
                <w:sz w:val="21"/>
                <w:lang w:eastAsia="zh-CN"/>
              </w:rPr>
              <w:t>。</w:t>
            </w:r>
            <w:r>
              <w:rPr>
                <w:rFonts w:hint="eastAsia"/>
                <w:b/>
                <w:sz w:val="21"/>
                <w:lang w:val="en-US" w:eastAsia="zh-CN"/>
              </w:rPr>
              <w:t>不会，关卡会融合【自选难度tag】设计，玩家会跟随进度推进，解锁不同的关卡词条。</w:t>
            </w:r>
          </w:p>
          <w:p w14:paraId="2528B5FF">
            <w:pPr>
              <w:spacing w:after="0" w:line="240" w:lineRule="auto"/>
              <w:rPr>
                <w:rFonts w:hint="eastAsia"/>
                <w:b/>
                <w:sz w:val="21"/>
                <w:lang w:val="en-US" w:eastAsia="zh-CN"/>
              </w:rPr>
            </w:pPr>
            <w:r>
              <w:rPr>
                <w:rFonts w:hint="eastAsia"/>
                <w:b/>
                <w:sz w:val="21"/>
                <w:lang w:val="en-US" w:eastAsia="zh-CN"/>
              </w:rPr>
              <w:t>词条选越多，奖励越丰富。（这个内容很关键，之前忘记沟通了。）</w:t>
            </w:r>
          </w:p>
          <w:p w14:paraId="3D2EDFD9">
            <w:pPr>
              <w:spacing w:after="0" w:line="240" w:lineRule="auto"/>
              <w:rPr>
                <w:rFonts w:hint="eastAsia"/>
                <w:b/>
                <w:sz w:val="21"/>
                <w:lang w:val="en-US" w:eastAsia="zh-CN"/>
              </w:rPr>
            </w:pPr>
            <w:r>
              <w:rPr>
                <w:rFonts w:hint="eastAsia"/>
                <w:b/>
                <w:sz w:val="21"/>
                <w:lang w:val="en-US" w:eastAsia="zh-CN"/>
              </w:rPr>
              <w:t>如：玩家选择怪物血量+30%（2分）、怪物移速+20（3分），词条难度分+5分。</w:t>
            </w:r>
          </w:p>
          <w:p w14:paraId="0357DEF2">
            <w:pPr>
              <w:spacing w:after="0" w:line="240" w:lineRule="auto"/>
              <w:rPr>
                <w:rFonts w:hint="default"/>
                <w:b/>
                <w:sz w:val="21"/>
                <w:lang w:val="en-US" w:eastAsia="zh-CN"/>
              </w:rPr>
            </w:pPr>
            <w:r>
              <w:rPr>
                <w:rFonts w:hint="eastAsia"/>
                <w:b/>
                <w:sz w:val="21"/>
                <w:lang w:val="en-US" w:eastAsia="zh-CN"/>
              </w:rPr>
              <w:t>如：难度分5（关卡粉色装备产出概率+20%）、难度分20（BOSS必出橙色装备）</w:t>
            </w:r>
          </w:p>
        </w:tc>
      </w:tr>
    </w:tbl>
    <w:p w14:paraId="43AC3904">
      <w:pPr>
        <w:spacing w:line="300" w:lineRule="auto"/>
      </w:pPr>
      <w:r>
        <w:rPr>
          <w:rFonts w:ascii="宋体" w:hAnsi="宋体" w:eastAsia="宋体"/>
          <w:b/>
          <w:sz w:val="21"/>
        </w:rPr>
        <w:t>3.2 如果只能保留 3 个最核心支柱，你会保留哪 3 个？</w:t>
      </w:r>
    </w:p>
    <w:p w14:paraId="7C7FA4D1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4099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52C7829F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装备刷宝、装备驱动技能裂变</w:t>
            </w:r>
            <w:r>
              <w:rPr>
                <w:rFonts w:hint="eastAsia"/>
                <w:b/>
                <w:sz w:val="21"/>
                <w:lang w:eastAsia="zh-CN"/>
              </w:rPr>
              <w:t>、</w:t>
            </w:r>
            <w:r>
              <w:rPr>
                <w:rFonts w:hint="eastAsia"/>
                <w:b/>
                <w:sz w:val="21"/>
                <w:lang w:val="en-US" w:eastAsia="zh-CN"/>
              </w:rPr>
              <w:t>随机地图结构</w:t>
            </w:r>
            <w:r>
              <w:br w:type="textWrapping"/>
            </w:r>
          </w:p>
        </w:tc>
      </w:tr>
    </w:tbl>
    <w:p w14:paraId="68C508D1">
      <w:pPr>
        <w:spacing w:line="300" w:lineRule="auto"/>
      </w:pPr>
      <w:r>
        <w:rPr>
          <w:rFonts w:ascii="宋体" w:hAnsi="宋体" w:eastAsia="宋体"/>
          <w:b/>
          <w:sz w:val="21"/>
        </w:rPr>
        <w:t>3.3 如果开发资源不足，哪些系统必须保留，哪些可以延期？</w:t>
      </w:r>
    </w:p>
    <w:p w14:paraId="70489209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964F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54AD88D3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关卡逻辑＞外围</w:t>
            </w:r>
          </w:p>
          <w:p w14:paraId="02E16967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关卡结构（包含地图事件、怪物）→基础技能框架→装备结构→装备裂变增益→基础家园结构→其他。</w:t>
            </w:r>
            <w:r>
              <w:br w:type="textWrapping"/>
            </w:r>
          </w:p>
        </w:tc>
      </w:tr>
    </w:tbl>
    <w:p w14:paraId="32E93673">
      <w:pPr>
        <w:spacing w:line="300" w:lineRule="auto"/>
      </w:pPr>
    </w:p>
    <w:p w14:paraId="458C43E4">
      <w:pPr>
        <w:pStyle w:val="3"/>
      </w:pPr>
      <w:r>
        <w:t>二、完整 GDD 需要补齐的问题</w:t>
      </w:r>
    </w:p>
    <w:p w14:paraId="6E50B0F3">
      <w:pPr>
        <w:pStyle w:val="4"/>
      </w:pPr>
      <w:r>
        <w:t>4. 核心循环</w:t>
      </w:r>
    </w:p>
    <w:p w14:paraId="0F25B95C">
      <w:pPr>
        <w:spacing w:line="300" w:lineRule="auto"/>
      </w:pPr>
      <w:r>
        <w:rPr>
          <w:rFonts w:ascii="宋体" w:hAnsi="宋体" w:eastAsia="宋体"/>
          <w:b/>
          <w:sz w:val="21"/>
        </w:rPr>
        <w:t>4.1 秒级循环中，玩家最频繁做的事情是什么？移动、躲弹幕、普攻、技能、拾取、闪避、切目标，哪些最重要？</w:t>
      </w:r>
    </w:p>
    <w:p w14:paraId="29B42293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475F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63B61F4B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进攻＞防守。</w:t>
            </w:r>
          </w:p>
          <w:p w14:paraId="0CEAE944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根据不同的build不同进攻手段的权重不同，如：闪电链技能build优先级远高于其他。</w:t>
            </w:r>
          </w:p>
          <w:p w14:paraId="7601C2E7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防守（包含移动、闪避）会有大量生成词条抵消弹幕压力，如：伤害减免、次数无敌、吸血、护盾。</w:t>
            </w:r>
            <w:r>
              <w:br w:type="textWrapping"/>
            </w:r>
          </w:p>
        </w:tc>
      </w:tr>
    </w:tbl>
    <w:p w14:paraId="60A23296">
      <w:pPr>
        <w:spacing w:line="300" w:lineRule="auto"/>
      </w:pPr>
      <w:r>
        <w:rPr>
          <w:rFonts w:ascii="宋体" w:hAnsi="宋体" w:eastAsia="宋体"/>
          <w:b/>
          <w:sz w:val="21"/>
        </w:rPr>
        <w:t>4.2 战斗更偏“边走边打”，还是“找窗口爆发”？</w:t>
      </w:r>
    </w:p>
    <w:p w14:paraId="3BB33D19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E179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1563A33B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边走边打，移动频率很高。</w:t>
            </w:r>
          </w:p>
          <w:p w14:paraId="5FD34660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类似《土豆兄弟》、《元气骑士 前传》</w:t>
            </w:r>
            <w:r>
              <w:br w:type="textWrapping"/>
            </w:r>
            <w:r>
              <w:br w:type="textWrapping"/>
            </w:r>
          </w:p>
        </w:tc>
      </w:tr>
    </w:tbl>
    <w:p w14:paraId="399C38F4">
      <w:pPr>
        <w:spacing w:line="300" w:lineRule="auto"/>
      </w:pPr>
      <w:r>
        <w:rPr>
          <w:rFonts w:ascii="宋体" w:hAnsi="宋体" w:eastAsia="宋体"/>
          <w:b/>
          <w:sz w:val="21"/>
        </w:rPr>
        <w:t>4.3 普攻是手动按键、按住连发，还是自动攻击？</w:t>
      </w:r>
    </w:p>
    <w:p w14:paraId="1F1DD8FE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1C01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18" w:type="dxa"/>
            <w:shd w:val="clear" w:color="auto" w:fill="FFF2CC"/>
          </w:tcPr>
          <w:p w14:paraId="6C61B21A">
            <w:pPr>
              <w:spacing w:after="0" w:line="240" w:lineRule="auto"/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手动按</w:t>
            </w:r>
            <w:r>
              <w:br w:type="textWrapping"/>
            </w:r>
            <w:r>
              <w:br w:type="textWrapping"/>
            </w:r>
          </w:p>
        </w:tc>
      </w:tr>
    </w:tbl>
    <w:p w14:paraId="7FC096AE">
      <w:pPr>
        <w:spacing w:line="300" w:lineRule="auto"/>
      </w:pPr>
      <w:r>
        <w:rPr>
          <w:rFonts w:ascii="宋体" w:hAnsi="宋体" w:eastAsia="宋体"/>
          <w:b/>
          <w:sz w:val="21"/>
        </w:rPr>
        <w:t>4.4 拾取是自动拾取、手动拾取，还是不同品质不同规则？</w:t>
      </w:r>
    </w:p>
    <w:p w14:paraId="3BBC0C33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A686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5D746A91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手动拾取。</w:t>
            </w:r>
          </w:p>
          <w:p w14:paraId="44C6133E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会有辅助性宠物/天赋吸附拾取，优化拾取体验。</w:t>
            </w:r>
            <w:r>
              <w:br w:type="textWrapping"/>
            </w:r>
          </w:p>
        </w:tc>
      </w:tr>
    </w:tbl>
    <w:p w14:paraId="372397CC">
      <w:pPr>
        <w:spacing w:line="300" w:lineRule="auto"/>
      </w:pPr>
      <w:r>
        <w:rPr>
          <w:rFonts w:ascii="宋体" w:hAnsi="宋体" w:eastAsia="宋体"/>
          <w:b/>
          <w:sz w:val="21"/>
        </w:rPr>
        <w:t>4.5 单个普通房、精英房、Boss 房的目标时长大概是多少？</w:t>
      </w:r>
    </w:p>
    <w:p w14:paraId="757FB5A5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5705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21269B87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没有准确数值，这一点会根据调控怪物血量配表、游戏实际体验控制。</w:t>
            </w:r>
          </w:p>
          <w:p w14:paraId="3CF6E225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且随着build成长，后期会有高频秒怪的情况，更注重玩家位移速度提升提升刷图效率。</w:t>
            </w:r>
          </w:p>
          <w:p w14:paraId="047A9502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你可以给一些建议，结合《DNF》、《元气骑士 前传》。</w:t>
            </w:r>
            <w:r>
              <w:br w:type="textWrapping"/>
            </w:r>
            <w:r>
              <w:br w:type="textWrapping"/>
            </w:r>
          </w:p>
        </w:tc>
      </w:tr>
    </w:tbl>
    <w:p w14:paraId="104AFA64">
      <w:pPr>
        <w:spacing w:line="300" w:lineRule="auto"/>
      </w:pPr>
      <w:r>
        <w:rPr>
          <w:rFonts w:ascii="宋体" w:hAnsi="宋体" w:eastAsia="宋体"/>
          <w:b/>
          <w:sz w:val="21"/>
        </w:rPr>
        <w:t>4.6 一轮完整探索是否仍以 40 分钟～1.5 小时为目标？如果流程较长，是否需要中途保存？</w:t>
      </w:r>
    </w:p>
    <w:p w14:paraId="55D8D0CC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5334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35BF655E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可以中途保存</w:t>
            </w:r>
            <w:r>
              <w:br w:type="textWrapping"/>
            </w:r>
          </w:p>
        </w:tc>
      </w:tr>
    </w:tbl>
    <w:p w14:paraId="32CC4165">
      <w:pPr>
        <w:spacing w:line="300" w:lineRule="auto"/>
      </w:pPr>
      <w:r>
        <w:rPr>
          <w:rFonts w:ascii="宋体" w:hAnsi="宋体" w:eastAsia="宋体"/>
          <w:b/>
          <w:sz w:val="21"/>
        </w:rPr>
        <w:t>4.7 玩家主动退出、关闭游戏、战斗中退出时如何结算？</w:t>
      </w:r>
    </w:p>
    <w:p w14:paraId="76C44023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9B49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22B8E04D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主动退出：视为失败结算。</w:t>
            </w:r>
          </w:p>
          <w:p w14:paraId="21530124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关闭游戏：重置当前房间数据，玩家再次登录时【暂停】，【继续】为从该房间延续。</w:t>
            </w:r>
            <w:r>
              <w:br w:type="textWrapping"/>
            </w:r>
            <w:r>
              <w:br w:type="textWrapping"/>
            </w:r>
          </w:p>
        </w:tc>
      </w:tr>
    </w:tbl>
    <w:p w14:paraId="4C796151">
      <w:pPr>
        <w:pStyle w:val="4"/>
      </w:pPr>
      <w:r>
        <w:t>5. 战斗系统</w:t>
      </w:r>
    </w:p>
    <w:p w14:paraId="4F7417E3">
      <w:pPr>
        <w:spacing w:line="300" w:lineRule="auto"/>
      </w:pPr>
      <w:r>
        <w:rPr>
          <w:rFonts w:ascii="宋体" w:hAnsi="宋体" w:eastAsia="宋体"/>
          <w:b/>
          <w:sz w:val="21"/>
        </w:rPr>
        <w:t>5.1 最终技能槽位是“普攻 + 2 小技能 + 大招”，还是“普攻 + 3 小技能 + 大招”？</w:t>
      </w:r>
    </w:p>
    <w:p w14:paraId="7D89C7AE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C0A6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064ECF83">
            <w:pPr>
              <w:spacing w:after="0" w:line="240" w:lineRule="auto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普攻 + 3 小技能 + 大招</w:t>
            </w:r>
            <w:r>
              <w:br w:type="textWrapping"/>
            </w:r>
            <w:r>
              <w:br w:type="textWrapping"/>
            </w:r>
          </w:p>
        </w:tc>
      </w:tr>
    </w:tbl>
    <w:p w14:paraId="2243C80E">
      <w:pPr>
        <w:spacing w:line="300" w:lineRule="auto"/>
      </w:pPr>
      <w:r>
        <w:rPr>
          <w:rFonts w:ascii="宋体" w:hAnsi="宋体" w:eastAsia="宋体"/>
          <w:b/>
          <w:sz w:val="21"/>
        </w:rPr>
        <w:t>5.2 是否存在被动技能、职业天赋、冲刺技能或额外功能键？</w:t>
      </w:r>
    </w:p>
    <w:p w14:paraId="03311196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D30F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3F6CB02E">
            <w:pPr>
              <w:spacing w:after="0" w:line="240" w:lineRule="auto"/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存在，天赋树。开发优先级P3（p0当前必须、p1当前时开放情况执行或延续，p2后续版本，p3长期规划内容但排期不确定）</w:t>
            </w:r>
            <w:r>
              <w:br w:type="textWrapping"/>
            </w:r>
            <w:r>
              <w:br w:type="textWrapping"/>
            </w:r>
          </w:p>
        </w:tc>
      </w:tr>
    </w:tbl>
    <w:p w14:paraId="5A13C2E7">
      <w:pPr>
        <w:spacing w:line="300" w:lineRule="auto"/>
      </w:pPr>
      <w:r>
        <w:rPr>
          <w:rFonts w:ascii="宋体" w:hAnsi="宋体" w:eastAsia="宋体"/>
          <w:b/>
          <w:sz w:val="21"/>
        </w:rPr>
        <w:t>5.3 小技能消耗什么资源？冷却、能量、魔力、弹药、充能次数，还是混合？</w:t>
      </w:r>
    </w:p>
    <w:p w14:paraId="31A71F70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27B4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04D15EAF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能量、冷却</w:t>
            </w:r>
            <w:r>
              <w:br w:type="textWrapping"/>
            </w:r>
          </w:p>
        </w:tc>
      </w:tr>
    </w:tbl>
    <w:p w14:paraId="70F87ED8">
      <w:pPr>
        <w:spacing w:line="300" w:lineRule="auto"/>
      </w:pPr>
      <w:r>
        <w:rPr>
          <w:rFonts w:ascii="宋体" w:hAnsi="宋体" w:eastAsia="宋体"/>
          <w:b/>
          <w:sz w:val="21"/>
        </w:rPr>
        <w:t>5.4 大招如何释放或积攒？固定长 CD、造成伤害充能、击杀充能、受击充能，还是其他？</w:t>
      </w:r>
    </w:p>
    <w:p w14:paraId="2A243A78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40F4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028075A9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能量、冷却</w:t>
            </w:r>
            <w:r>
              <w:br w:type="textWrapping"/>
            </w:r>
            <w:r>
              <w:br w:type="textWrapping"/>
            </w:r>
          </w:p>
        </w:tc>
      </w:tr>
    </w:tbl>
    <w:p w14:paraId="43F0FE62">
      <w:pPr>
        <w:spacing w:line="300" w:lineRule="auto"/>
      </w:pPr>
      <w:r>
        <w:rPr>
          <w:rFonts w:ascii="宋体" w:hAnsi="宋体" w:eastAsia="宋体"/>
          <w:b/>
          <w:sz w:val="21"/>
        </w:rPr>
        <w:t>5.5 闪避体力如何恢复？自动恢复、击杀恢复、装备词条恢复、休息事件恢复？</w:t>
      </w:r>
    </w:p>
    <w:p w14:paraId="3A25F63C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7B32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6FBC86A1">
            <w:pPr>
              <w:spacing w:after="0" w:line="240" w:lineRule="auto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自动恢复</w:t>
            </w:r>
            <w:r>
              <w:br w:type="textWrapping"/>
            </w:r>
            <w:r>
              <w:br w:type="textWrapping"/>
            </w:r>
          </w:p>
        </w:tc>
      </w:tr>
    </w:tbl>
    <w:p w14:paraId="59292EB0">
      <w:pPr>
        <w:spacing w:line="300" w:lineRule="auto"/>
      </w:pPr>
      <w:r>
        <w:rPr>
          <w:rFonts w:ascii="宋体" w:hAnsi="宋体" w:eastAsia="宋体"/>
          <w:b/>
          <w:sz w:val="21"/>
        </w:rPr>
        <w:t>5.6 玩家是否有生命、护盾、受击硬直、无敌保护、死亡复活？</w:t>
      </w:r>
    </w:p>
    <w:p w14:paraId="78C9E035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7F2D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608D6DD8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有，且大量系统提供生存端属性</w:t>
            </w:r>
            <w:r>
              <w:br w:type="textWrapping"/>
            </w:r>
          </w:p>
        </w:tc>
      </w:tr>
    </w:tbl>
    <w:p w14:paraId="6CE1D6E6">
      <w:pPr>
        <w:spacing w:line="300" w:lineRule="auto"/>
      </w:pPr>
      <w:r>
        <w:rPr>
          <w:rFonts w:ascii="宋体" w:hAnsi="宋体" w:eastAsia="宋体"/>
          <w:b/>
          <w:sz w:val="21"/>
        </w:rPr>
        <w:t>5.7 普通怪、精英怪、Boss 分别承担什么战斗体验？</w:t>
      </w:r>
    </w:p>
    <w:p w14:paraId="7D5DB256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EEF5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5451D887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装备符合预期情况下。</w:t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普通怪：轻松战胜，数值基准1，轻松。</w:t>
            </w:r>
          </w:p>
          <w:p w14:paraId="2F7FC653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精英怪：较难战胜，数值基准1.2，过渡。</w:t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深渊：非常困难，数值基准约1.8~2，怪物多。（综合关卡难度难于BOSS）</w:t>
            </w:r>
          </w:p>
          <w:p w14:paraId="605725AC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Boss：困难，数值基准约2+。</w:t>
            </w:r>
          </w:p>
          <w:p w14:paraId="1C725CFA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数值为预估，会根据产品体验调整</w:t>
            </w:r>
          </w:p>
        </w:tc>
      </w:tr>
    </w:tbl>
    <w:p w14:paraId="6D84FA28">
      <w:pPr>
        <w:spacing w:line="300" w:lineRule="auto"/>
      </w:pPr>
      <w:r>
        <w:rPr>
          <w:rFonts w:ascii="宋体" w:hAnsi="宋体" w:eastAsia="宋体"/>
          <w:b/>
          <w:sz w:val="21"/>
        </w:rPr>
        <w:t>5.8 Boss 是否有阶段变化？每层 Boss 是否都是小 Boss，最终层是否是大 Boss？</w:t>
      </w:r>
    </w:p>
    <w:p w14:paraId="0B390DAF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18FE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5CE74CCC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每层都是大BOSS。</w:t>
            </w:r>
          </w:p>
          <w:p w14:paraId="298009EF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层数目前在考虑加入：翻牌奖励，收益提增。</w:t>
            </w:r>
            <w:r>
              <w:br w:type="textWrapping"/>
            </w:r>
            <w:r>
              <w:br w:type="textWrapping"/>
            </w:r>
          </w:p>
        </w:tc>
      </w:tr>
    </w:tbl>
    <w:p w14:paraId="1EEB5E58">
      <w:pPr>
        <w:pStyle w:val="4"/>
      </w:pPr>
      <w:r>
        <w:t>6. 装备系统</w:t>
      </w:r>
    </w:p>
    <w:p w14:paraId="044BF3CC">
      <w:pPr>
        <w:spacing w:line="300" w:lineRule="auto"/>
      </w:pPr>
      <w:r>
        <w:rPr>
          <w:rFonts w:ascii="宋体" w:hAnsi="宋体" w:eastAsia="宋体"/>
          <w:b/>
          <w:sz w:val="21"/>
        </w:rPr>
        <w:t>6.1 每件装备需要包含哪些字段？例如 ID、名称、部位、品质、等级、基础属性、二级词条、技能词条、套装、SP 技能等。</w:t>
      </w:r>
    </w:p>
    <w:p w14:paraId="6563C560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DB602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00E145C2">
            <w:pPr>
              <w:spacing w:after="0" w:line="240" w:lineRule="auto"/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字段会有具体表格、系统说明文档规定。</w:t>
            </w:r>
            <w:r>
              <w:br w:type="textWrapping"/>
            </w:r>
            <w:r>
              <w:br w:type="textWrapping"/>
            </w:r>
          </w:p>
        </w:tc>
      </w:tr>
    </w:tbl>
    <w:p w14:paraId="2582524C">
      <w:pPr>
        <w:spacing w:line="300" w:lineRule="auto"/>
      </w:pPr>
      <w:r>
        <w:rPr>
          <w:rFonts w:ascii="宋体" w:hAnsi="宋体" w:eastAsia="宋体"/>
          <w:b/>
          <w:sz w:val="21"/>
        </w:rPr>
        <w:t>6.2 白、绿、蓝、紫、粉、橙、红各品质的词条数量、掉落概率、专属机制是否需要在完整 GDD 中展开？</w:t>
      </w:r>
    </w:p>
    <w:p w14:paraId="26D038AF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D31D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3425BE47">
            <w:pPr>
              <w:spacing w:after="0" w:line="240" w:lineRule="auto"/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会有具体表格、系统说明文档规定。</w:t>
            </w:r>
            <w:r>
              <w:br w:type="textWrapping"/>
            </w:r>
            <w:r>
              <w:br w:type="textWrapping"/>
            </w:r>
          </w:p>
        </w:tc>
      </w:tr>
    </w:tbl>
    <w:p w14:paraId="76FA0A06">
      <w:pPr>
        <w:spacing w:line="300" w:lineRule="auto"/>
      </w:pPr>
      <w:r>
        <w:rPr>
          <w:rFonts w:ascii="宋体" w:hAnsi="宋体" w:eastAsia="宋体"/>
          <w:b/>
          <w:sz w:val="21"/>
        </w:rPr>
        <w:t>6.3 红装是否唯一？是否允许重复获得？不可删除、不可融合是否绝对成立？</w:t>
      </w:r>
    </w:p>
    <w:p w14:paraId="4DC85299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4A04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40E843A8">
            <w:pPr>
              <w:spacing w:after="0" w:line="240" w:lineRule="auto"/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非唯一、可删除、可融合，但会有严格程序保护机制。</w:t>
            </w:r>
            <w:r>
              <w:br w:type="textWrapping"/>
            </w:r>
            <w:r>
              <w:br w:type="textWrapping"/>
            </w:r>
          </w:p>
        </w:tc>
      </w:tr>
    </w:tbl>
    <w:p w14:paraId="11B176D9">
      <w:pPr>
        <w:spacing w:line="300" w:lineRule="auto"/>
      </w:pPr>
      <w:r>
        <w:rPr>
          <w:rFonts w:ascii="宋体" w:hAnsi="宋体" w:eastAsia="宋体"/>
          <w:b/>
          <w:sz w:val="21"/>
        </w:rPr>
        <w:t>6.4 词条是否有品质、等级、类型、稀有度？是否可以被提取、镶嵌、锁定、洗练？</w:t>
      </w:r>
    </w:p>
    <w:p w14:paraId="4F326F39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3280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1EB524EC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词条有品质差异、稀有度差异。</w:t>
            </w:r>
          </w:p>
          <w:p w14:paraId="1EB215D7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可以被提取、洗练、镶嵌、锁定，时游戏核心养成点。</w:t>
            </w:r>
            <w:r>
              <w:br w:type="textWrapping"/>
            </w:r>
            <w:r>
              <w:br w:type="textWrapping"/>
            </w:r>
          </w:p>
        </w:tc>
      </w:tr>
    </w:tbl>
    <w:p w14:paraId="2A818541">
      <w:pPr>
        <w:spacing w:line="300" w:lineRule="auto"/>
      </w:pPr>
      <w:r>
        <w:rPr>
          <w:rFonts w:ascii="宋体" w:hAnsi="宋体" w:eastAsia="宋体"/>
          <w:b/>
          <w:sz w:val="21"/>
        </w:rPr>
        <w:t>6.5 提取词条是否消耗原装备？镶嵌是否有槽位限制？</w:t>
      </w:r>
    </w:p>
    <w:p w14:paraId="586945AF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2E4D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6002C8F5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提前默认会消耗原装备。</w:t>
            </w:r>
          </w:p>
          <w:p w14:paraId="4EF98EEE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但会有保护道具，可以保护装备提取不被消耗，消耗的是保护道具。（用于保护高品质装备词条提取）</w:t>
            </w:r>
            <w:r>
              <w:br w:type="textWrapping"/>
            </w:r>
            <w:r>
              <w:br w:type="textWrapping"/>
            </w:r>
          </w:p>
        </w:tc>
      </w:tr>
    </w:tbl>
    <w:p w14:paraId="1710015A">
      <w:pPr>
        <w:spacing w:line="300" w:lineRule="auto"/>
      </w:pPr>
      <w:r>
        <w:rPr>
          <w:rFonts w:ascii="宋体" w:hAnsi="宋体" w:eastAsia="宋体"/>
          <w:b/>
          <w:sz w:val="21"/>
        </w:rPr>
        <w:t>6.6 毕业装备的打造路径是否是“装备本体 + 高价值提取词条 + 洗练/镶嵌”？</w:t>
      </w:r>
    </w:p>
    <w:p w14:paraId="0C8AF73C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E246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2EE763D6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是</w:t>
            </w:r>
            <w:r>
              <w:br w:type="textWrapping"/>
            </w:r>
          </w:p>
        </w:tc>
      </w:tr>
    </w:tbl>
    <w:p w14:paraId="172B6022">
      <w:pPr>
        <w:spacing w:line="300" w:lineRule="auto"/>
      </w:pPr>
      <w:r>
        <w:rPr>
          <w:rFonts w:ascii="宋体" w:hAnsi="宋体" w:eastAsia="宋体"/>
          <w:b/>
          <w:sz w:val="21"/>
        </w:rPr>
        <w:t>6.7 融合是局内系统还是局外系统？是否能指定目标装备或保留词条？</w:t>
      </w:r>
    </w:p>
    <w:p w14:paraId="334C6F11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7B1E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4FAC7347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局外系统。</w:t>
            </w:r>
          </w:p>
          <w:p w14:paraId="5B629AFE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不可指定、不可保留指定词条。</w:t>
            </w:r>
            <w:r>
              <w:br w:type="textWrapping"/>
            </w:r>
          </w:p>
        </w:tc>
      </w:tr>
    </w:tbl>
    <w:p w14:paraId="4BDE8EC4">
      <w:pPr>
        <w:spacing w:line="300" w:lineRule="auto"/>
      </w:pPr>
      <w:r>
        <w:rPr>
          <w:rFonts w:ascii="宋体" w:hAnsi="宋体" w:eastAsia="宋体"/>
          <w:b/>
          <w:sz w:val="21"/>
        </w:rPr>
        <w:t>6.8 洗练、提取、镶嵌、分解、出售、收藏各自的优先级是什么？</w:t>
      </w:r>
    </w:p>
    <w:p w14:paraId="161F3A52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91215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5FCE34AD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稀有词条：提取＝镶嵌＞洗练＞其他</w:t>
            </w:r>
          </w:p>
          <w:p w14:paraId="02562430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垃圾词条：融合＞出售＞其他</w:t>
            </w:r>
          </w:p>
          <w:p w14:paraId="1AAEBA89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收藏外论，部分技能词条有专项应用场合强力价值。</w:t>
            </w:r>
            <w:r>
              <w:br w:type="textWrapping"/>
            </w:r>
          </w:p>
        </w:tc>
      </w:tr>
    </w:tbl>
    <w:p w14:paraId="3808059B">
      <w:pPr>
        <w:pStyle w:val="4"/>
      </w:pPr>
      <w:r>
        <w:t>7. 技能与 Build 系统</w:t>
      </w:r>
    </w:p>
    <w:p w14:paraId="2625371D">
      <w:pPr>
        <w:spacing w:line="300" w:lineRule="auto"/>
      </w:pPr>
      <w:r>
        <w:rPr>
          <w:rFonts w:ascii="宋体" w:hAnsi="宋体" w:eastAsia="宋体"/>
          <w:b/>
          <w:sz w:val="21"/>
        </w:rPr>
        <w:t>7.1 技能来源的优先级如何排序？角色自带、武器、装备词条、套装、SP、转职、觉醒、技能书、局内事件。</w:t>
      </w:r>
    </w:p>
    <w:p w14:paraId="5272B5FF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2510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28EB1EE6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技能底层：</w:t>
            </w:r>
          </w:p>
          <w:p w14:paraId="17598A9E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 武器带来的普攻方式变化。</w:t>
            </w:r>
          </w:p>
          <w:p w14:paraId="03FDA566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 玩家角色、职业、觉醒带来的基础3小技能+1觉醒。</w:t>
            </w:r>
          </w:p>
          <w:p w14:paraId="2D9C1F9A">
            <w:pPr>
              <w:spacing w:after="0" w:line="240" w:lineRule="auto"/>
              <w:rPr>
                <w:rFonts w:hint="eastAsia"/>
                <w:lang w:val="en-US" w:eastAsia="zh-CN"/>
              </w:rPr>
            </w:pPr>
          </w:p>
          <w:p w14:paraId="39848D8E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技能增益build</w:t>
            </w:r>
          </w:p>
          <w:p w14:paraId="64B790C6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 装备为主</w:t>
            </w:r>
          </w:p>
          <w:p w14:paraId="2FD17E65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 局内增益为辅</w:t>
            </w:r>
          </w:p>
          <w:p w14:paraId="5EE7035D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- 技能天赋树、其他为辅。</w:t>
            </w:r>
            <w:r>
              <w:br w:type="textWrapping"/>
            </w:r>
            <w:r>
              <w:br w:type="textWrapping"/>
            </w:r>
          </w:p>
        </w:tc>
      </w:tr>
    </w:tbl>
    <w:p w14:paraId="3C156FE6">
      <w:pPr>
        <w:spacing w:line="300" w:lineRule="auto"/>
      </w:pPr>
      <w:r>
        <w:rPr>
          <w:rFonts w:ascii="宋体" w:hAnsi="宋体" w:eastAsia="宋体"/>
          <w:b/>
          <w:sz w:val="21"/>
        </w:rPr>
        <w:t>7.2 玩家最终携带几个主动技能？普攻是否算技能？闪避是否可被装备词条改造？</w:t>
      </w:r>
    </w:p>
    <w:p w14:paraId="447A65FA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6758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5D7EE85D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- 3小技能+1觉醒</w:t>
            </w:r>
          </w:p>
          <w:p w14:paraId="5F088E7A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 普攻不算技能，随装备切换。</w:t>
            </w:r>
          </w:p>
          <w:p w14:paraId="0BA4462B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- 是词条都能被改造。</w:t>
            </w:r>
            <w:r>
              <w:br w:type="textWrapping"/>
            </w:r>
          </w:p>
        </w:tc>
      </w:tr>
    </w:tbl>
    <w:p w14:paraId="7B4A77CC">
      <w:pPr>
        <w:spacing w:line="300" w:lineRule="auto"/>
      </w:pPr>
      <w:r>
        <w:rPr>
          <w:rFonts w:ascii="宋体" w:hAnsi="宋体" w:eastAsia="宋体"/>
          <w:b/>
          <w:sz w:val="21"/>
        </w:rPr>
        <w:t>7.3 技能裂变需要覆盖哪些维度？伤害、冷却、范围、数量、弹道、元素、分裂、穿透、追踪、爆炸、连锁、召唤物、持续区域、吸附控制、次级子弹等。</w:t>
      </w:r>
    </w:p>
    <w:p w14:paraId="7028A3AB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7DD1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1B2DA05C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- 都会有，以具体战斗、技能说明文档为主。</w:t>
            </w:r>
          </w:p>
          <w:p w14:paraId="65F16015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- 战斗是个大模块，我会在聊战斗时与你详细展开讨论。</w:t>
            </w:r>
            <w:r>
              <w:br w:type="textWrapping"/>
            </w:r>
            <w:r>
              <w:br w:type="textWrapping"/>
            </w:r>
          </w:p>
        </w:tc>
      </w:tr>
    </w:tbl>
    <w:p w14:paraId="0ED13851">
      <w:pPr>
        <w:spacing w:line="300" w:lineRule="auto"/>
      </w:pPr>
      <w:r>
        <w:rPr>
          <w:rFonts w:ascii="宋体" w:hAnsi="宋体" w:eastAsia="宋体"/>
          <w:b/>
          <w:sz w:val="21"/>
        </w:rPr>
        <w:t>7.4 转职是永久解锁后自由切换，还是每次选择后有成本？</w:t>
      </w:r>
    </w:p>
    <w:p w14:paraId="67AF3FE7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315D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75BA764D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解锁后永久。</w:t>
            </w:r>
            <w:r>
              <w:br w:type="textWrapping"/>
            </w:r>
          </w:p>
        </w:tc>
      </w:tr>
    </w:tbl>
    <w:p w14:paraId="4B778AE2">
      <w:pPr>
        <w:spacing w:line="300" w:lineRule="auto"/>
      </w:pPr>
      <w:r>
        <w:rPr>
          <w:rFonts w:ascii="宋体" w:hAnsi="宋体" w:eastAsia="宋体"/>
          <w:b/>
          <w:sz w:val="21"/>
        </w:rPr>
        <w:t>7.5 觉醒是角色维度还是职业维度？是否有多个分支？是否改变大招形态？</w:t>
      </w:r>
    </w:p>
    <w:p w14:paraId="34A68580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44A1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6D80FA0A">
            <w:pPr>
              <w:spacing w:after="0" w:line="240" w:lineRule="auto"/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职业维度觉醒</w:t>
            </w:r>
            <w:r>
              <w:br w:type="textWrapping"/>
            </w:r>
            <w:r>
              <w:br w:type="textWrapping"/>
            </w:r>
          </w:p>
        </w:tc>
      </w:tr>
    </w:tbl>
    <w:p w14:paraId="00C83C21">
      <w:pPr>
        <w:spacing w:line="300" w:lineRule="auto"/>
      </w:pPr>
      <w:r>
        <w:rPr>
          <w:rFonts w:ascii="宋体" w:hAnsi="宋体" w:eastAsia="宋体"/>
          <w:b/>
          <w:sz w:val="21"/>
        </w:rPr>
        <w:t>7.6 技能书是局内临时效果，还是局外永久解锁后在家园配置？</w:t>
      </w:r>
    </w:p>
    <w:p w14:paraId="0B5C8970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5D22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2B4E74F7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- 技能天赋树为局外养成。</w:t>
            </w:r>
          </w:p>
          <w:p w14:paraId="3BCE12F6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 局内技能加成为临时增益。</w:t>
            </w:r>
          </w:p>
          <w:p w14:paraId="422BA124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- 由不同的表格、策划案功能约定。</w:t>
            </w:r>
            <w:r>
              <w:br w:type="textWrapping"/>
            </w:r>
          </w:p>
        </w:tc>
      </w:tr>
    </w:tbl>
    <w:p w14:paraId="7A75A84B">
      <w:pPr>
        <w:pStyle w:val="4"/>
      </w:pPr>
      <w:r>
        <w:t>8. 关卡、地图与路线</w:t>
      </w:r>
    </w:p>
    <w:p w14:paraId="3282B569">
      <w:pPr>
        <w:spacing w:line="300" w:lineRule="auto"/>
      </w:pPr>
      <w:r>
        <w:rPr>
          <w:rFonts w:ascii="宋体" w:hAnsi="宋体" w:eastAsia="宋体"/>
          <w:b/>
          <w:sz w:val="21"/>
        </w:rPr>
        <w:t>8.1 游戏预计有多少章节？每个章节是否有独立主题、怪物池、装备池和 Boss？</w:t>
      </w:r>
    </w:p>
    <w:p w14:paraId="2456C916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0EC0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32A03191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- 以完成3~5章节为目标。</w:t>
            </w:r>
          </w:p>
          <w:p w14:paraId="66DD1ED6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- 每个章节美术风格独立，怪物、boss、装备以配表为准。会由配表控制。</w:t>
            </w:r>
            <w:r>
              <w:br w:type="textWrapping"/>
            </w:r>
          </w:p>
        </w:tc>
      </w:tr>
    </w:tbl>
    <w:p w14:paraId="415CF4F5">
      <w:pPr>
        <w:spacing w:line="300" w:lineRule="auto"/>
      </w:pPr>
      <w:r>
        <w:rPr>
          <w:rFonts w:ascii="宋体" w:hAnsi="宋体" w:eastAsia="宋体"/>
          <w:b/>
          <w:sz w:val="21"/>
        </w:rPr>
        <w:t>8.2 每层目标房间数量是多少？第二层、第三层只是难度提升，还是事件池、怪物池、掉落池也变化？</w:t>
      </w:r>
    </w:p>
    <w:p w14:paraId="2D4AB8FD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BDA3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34065CCE">
            <w:pPr>
              <w:spacing w:after="0" w:line="240" w:lineRule="auto"/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单层：目标房间数为8~10,。</w:t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2~3层：事件池、难度、掉落都会发生变化。</w:t>
            </w:r>
            <w:r>
              <w:br w:type="textWrapping"/>
            </w:r>
          </w:p>
        </w:tc>
      </w:tr>
    </w:tbl>
    <w:p w14:paraId="2CF9F13C">
      <w:pPr>
        <w:spacing w:line="300" w:lineRule="auto"/>
      </w:pPr>
      <w:r>
        <w:rPr>
          <w:rFonts w:ascii="宋体" w:hAnsi="宋体" w:eastAsia="宋体"/>
          <w:b/>
          <w:sz w:val="21"/>
        </w:rPr>
        <w:t>8.3 地图是固定列推进、网状节点，还是配置生成后以 DNF 房间方式体验？</w:t>
      </w:r>
    </w:p>
    <w:p w14:paraId="257DD2CA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6973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0FA30D3F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方案还在思考，是我在纠结的点。</w:t>
            </w:r>
          </w:p>
          <w:p w14:paraId="27B7A522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 《DNF》全局互通房间。</w:t>
            </w:r>
          </w:p>
          <w:p w14:paraId="58A2EA70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 《哈迪斯》三选一持续推进房间。</w:t>
            </w:r>
          </w:p>
          <w:p w14:paraId="66A7B99E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关于地图逻辑我会在下一次回答告诉你。</w:t>
            </w:r>
            <w:r>
              <w:br w:type="textWrapping"/>
            </w:r>
            <w:r>
              <w:br w:type="textWrapping"/>
            </w:r>
          </w:p>
        </w:tc>
      </w:tr>
    </w:tbl>
    <w:p w14:paraId="5A0D924B">
      <w:pPr>
        <w:spacing w:line="300" w:lineRule="auto"/>
      </w:pPr>
      <w:r>
        <w:rPr>
          <w:rFonts w:ascii="宋体" w:hAnsi="宋体" w:eastAsia="宋体"/>
          <w:b/>
          <w:sz w:val="21"/>
        </w:rPr>
        <w:t>8.4 玩家是否允许回退、绕路、进入死路、钥匙门或锁定路线？</w:t>
      </w:r>
    </w:p>
    <w:p w14:paraId="70D7B7B1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ECE6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00A37112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关于地图逻辑我会在下一次回答告诉你。</w:t>
            </w:r>
            <w:r>
              <w:br w:type="textWrapping"/>
            </w:r>
          </w:p>
        </w:tc>
      </w:tr>
    </w:tbl>
    <w:p w14:paraId="4980B023">
      <w:pPr>
        <w:spacing w:line="300" w:lineRule="auto"/>
      </w:pPr>
      <w:r>
        <w:rPr>
          <w:rFonts w:ascii="宋体" w:hAnsi="宋体" w:eastAsia="宋体"/>
          <w:b/>
          <w:sz w:val="21"/>
        </w:rPr>
        <w:t>8.5 迷雾预览能看到几步？能看到事件类型、奖励类型、危险等级、Boss 类型、商人类型吗？</w:t>
      </w:r>
    </w:p>
    <w:p w14:paraId="59B79B3A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1A28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227917AD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能看到1步。</w:t>
            </w:r>
          </w:p>
          <w:p w14:paraId="5231ABCA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也可能完全重构地图逻辑。</w:t>
            </w:r>
            <w:r>
              <w:br w:type="textWrapping"/>
            </w:r>
            <w:r>
              <w:br w:type="textWrapping"/>
            </w:r>
          </w:p>
        </w:tc>
      </w:tr>
    </w:tbl>
    <w:p w14:paraId="167F92E0">
      <w:pPr>
        <w:spacing w:line="300" w:lineRule="auto"/>
      </w:pPr>
      <w:r>
        <w:rPr>
          <w:rFonts w:ascii="宋体" w:hAnsi="宋体" w:eastAsia="宋体"/>
          <w:b/>
          <w:sz w:val="21"/>
        </w:rPr>
        <w:t>8.6 是否有道具、天赋或事件可以扩大预览范围？</w:t>
      </w:r>
    </w:p>
    <w:p w14:paraId="397F891C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DC68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64BB44D5">
            <w:pPr>
              <w:spacing w:after="0" w:line="240" w:lineRule="auto"/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可以。</w:t>
            </w:r>
            <w:r>
              <w:br w:type="textWrapping"/>
            </w:r>
          </w:p>
        </w:tc>
      </w:tr>
    </w:tbl>
    <w:p w14:paraId="26B4F6CC">
      <w:pPr>
        <w:pStyle w:val="4"/>
      </w:pPr>
      <w:r>
        <w:t>9. 层结算、背包与带出</w:t>
      </w:r>
    </w:p>
    <w:p w14:paraId="6D65663D">
      <w:pPr>
        <w:spacing w:line="300" w:lineRule="auto"/>
      </w:pPr>
      <w:r>
        <w:rPr>
          <w:rFonts w:ascii="宋体" w:hAnsi="宋体" w:eastAsia="宋体"/>
          <w:b/>
          <w:sz w:val="21"/>
        </w:rPr>
        <w:t>9.1 局内背包容量大概多大？装备和材料是否共用背包？</w:t>
      </w:r>
    </w:p>
    <w:p w14:paraId="2D617EE0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8D98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76B8C52B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背包共用。局内大约100初始，可以随游戏进度增加。</w:t>
            </w:r>
          </w:p>
          <w:p w14:paraId="66CE0AC2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走配表控制</w:t>
            </w:r>
            <w:r>
              <w:br w:type="textWrapping"/>
            </w:r>
            <w:r>
              <w:br w:type="textWrapping"/>
            </w:r>
          </w:p>
        </w:tc>
      </w:tr>
    </w:tbl>
    <w:p w14:paraId="4382B495">
      <w:pPr>
        <w:spacing w:line="300" w:lineRule="auto"/>
      </w:pPr>
      <w:r>
        <w:rPr>
          <w:rFonts w:ascii="宋体" w:hAnsi="宋体" w:eastAsia="宋体"/>
          <w:b/>
          <w:sz w:val="21"/>
        </w:rPr>
        <w:t>9.2 背包满了是否还能拾取？是否支持自动拾取、筛选、排序、锁定？</w:t>
      </w:r>
    </w:p>
    <w:p w14:paraId="38A57A95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DE9B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021BDF9E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bookmarkStart w:id="0" w:name="_GoBack"/>
            <w:bookmarkEnd w:id="0"/>
            <w:r>
              <w:br w:type="textWrapping"/>
            </w:r>
          </w:p>
        </w:tc>
      </w:tr>
    </w:tbl>
    <w:p w14:paraId="525BB31E">
      <w:pPr>
        <w:spacing w:line="300" w:lineRule="auto"/>
      </w:pPr>
      <w:r>
        <w:rPr>
          <w:rFonts w:ascii="宋体" w:hAnsi="宋体" w:eastAsia="宋体"/>
          <w:b/>
          <w:sz w:val="21"/>
        </w:rPr>
        <w:t>9.3 主动撤离是否等同成功带出？战斗中主动退出如何处理？</w:t>
      </w:r>
    </w:p>
    <w:p w14:paraId="5E743457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D972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046825E2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7AC7D33E">
      <w:pPr>
        <w:spacing w:line="300" w:lineRule="auto"/>
      </w:pPr>
      <w:r>
        <w:rPr>
          <w:rFonts w:ascii="宋体" w:hAnsi="宋体" w:eastAsia="宋体"/>
          <w:b/>
          <w:sz w:val="21"/>
        </w:rPr>
        <w:t>9.4 出售是否只能在局内商店？层结算界面是否允许出售？</w:t>
      </w:r>
    </w:p>
    <w:p w14:paraId="60EC0A9E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11D1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7C574833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239C8548">
      <w:pPr>
        <w:spacing w:line="300" w:lineRule="auto"/>
      </w:pPr>
      <w:r>
        <w:rPr>
          <w:rFonts w:ascii="宋体" w:hAnsi="宋体" w:eastAsia="宋体"/>
          <w:b/>
          <w:sz w:val="21"/>
        </w:rPr>
        <w:t>9.5 带出格子提升只来自家园建筑，还是角色天赋、章节奖励、装备词条也可以影响？</w:t>
      </w:r>
    </w:p>
    <w:p w14:paraId="42605951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7972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09A31350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09B17013">
      <w:pPr>
        <w:pStyle w:val="4"/>
      </w:pPr>
      <w:r>
        <w:t>10. 疲劳值系统</w:t>
      </w:r>
    </w:p>
    <w:p w14:paraId="2C983EA6">
      <w:pPr>
        <w:spacing w:line="300" w:lineRule="auto"/>
      </w:pPr>
      <w:r>
        <w:rPr>
          <w:rFonts w:ascii="宋体" w:hAnsi="宋体" w:eastAsia="宋体"/>
          <w:b/>
          <w:sz w:val="21"/>
        </w:rPr>
        <w:t>10.1 初始疲劳值和最大疲劳值大概是多少？最大疲劳是否可成长？</w:t>
      </w:r>
    </w:p>
    <w:p w14:paraId="4B56849A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4382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47F430D0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3A044430">
      <w:pPr>
        <w:spacing w:line="300" w:lineRule="auto"/>
      </w:pPr>
      <w:r>
        <w:rPr>
          <w:rFonts w:ascii="宋体" w:hAnsi="宋体" w:eastAsia="宋体"/>
          <w:b/>
          <w:sz w:val="21"/>
        </w:rPr>
        <w:t>10.2 进入下一层时疲劳是否恢复？击败 Boss 后恢复多少？</w:t>
      </w:r>
    </w:p>
    <w:p w14:paraId="4207141F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8D48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41D6D4DC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68CBB077">
      <w:pPr>
        <w:spacing w:line="300" w:lineRule="auto"/>
      </w:pPr>
      <w:r>
        <w:rPr>
          <w:rFonts w:ascii="宋体" w:hAnsi="宋体" w:eastAsia="宋体"/>
          <w:b/>
          <w:sz w:val="21"/>
        </w:rPr>
        <w:t>10.3 0 疲劳是否仍可继续探索？如果可以，惩罚强度希望多高？</w:t>
      </w:r>
    </w:p>
    <w:p w14:paraId="7E99DA67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6674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535E0021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086ED7F4">
      <w:pPr>
        <w:spacing w:line="300" w:lineRule="auto"/>
      </w:pPr>
      <w:r>
        <w:rPr>
          <w:rFonts w:ascii="宋体" w:hAnsi="宋体" w:eastAsia="宋体"/>
          <w:b/>
          <w:sz w:val="21"/>
        </w:rPr>
        <w:t>10.4 疲劳影响哪些维度？攻击、移速、冷却、受伤、掉落、怪物强度、体力恢复、商店价格、事件概率？</w:t>
      </w:r>
    </w:p>
    <w:p w14:paraId="05553C30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1106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07BFACF1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7829F96A">
      <w:pPr>
        <w:spacing w:line="300" w:lineRule="auto"/>
      </w:pPr>
      <w:r>
        <w:rPr>
          <w:rFonts w:ascii="宋体" w:hAnsi="宋体" w:eastAsia="宋体"/>
          <w:b/>
          <w:sz w:val="21"/>
        </w:rPr>
        <w:t>10.5 是否存在消耗疲劳换高收益的深渊房或高风险房？</w:t>
      </w:r>
    </w:p>
    <w:p w14:paraId="23DA31D9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1471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18656C25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761CE42D">
      <w:pPr>
        <w:pStyle w:val="4"/>
      </w:pPr>
      <w:r>
        <w:t>11. 事件系统</w:t>
      </w:r>
    </w:p>
    <w:p w14:paraId="13DC14C8">
      <w:pPr>
        <w:spacing w:line="300" w:lineRule="auto"/>
      </w:pPr>
      <w:r>
        <w:rPr>
          <w:rFonts w:ascii="宋体" w:hAnsi="宋体" w:eastAsia="宋体"/>
          <w:b/>
          <w:sz w:val="21"/>
        </w:rPr>
        <w:t>11.1 第一批完整设计需要包含哪些事件？普通战斗、精英战斗、Boss、商人、休息、宝箱、深渊、高风险奖励、Boss 前准备、NPC、时装、角色、宠物？</w:t>
      </w:r>
    </w:p>
    <w:p w14:paraId="68727A9E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B748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174E43FC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76D901BB">
      <w:pPr>
        <w:spacing w:line="300" w:lineRule="auto"/>
      </w:pPr>
      <w:r>
        <w:rPr>
          <w:rFonts w:ascii="宋体" w:hAnsi="宋体" w:eastAsia="宋体"/>
          <w:b/>
          <w:sz w:val="21"/>
        </w:rPr>
        <w:t>11.2 事件是否可以组合？例如商人+休息、深渊+宝箱、Boss 前商人+休息。</w:t>
      </w:r>
    </w:p>
    <w:p w14:paraId="4CFE69E9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4D79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2F465D5C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2CFF4068">
      <w:pPr>
        <w:spacing w:line="300" w:lineRule="auto"/>
      </w:pPr>
      <w:r>
        <w:rPr>
          <w:rFonts w:ascii="宋体" w:hAnsi="宋体" w:eastAsia="宋体"/>
          <w:b/>
          <w:sz w:val="21"/>
        </w:rPr>
        <w:t>11.3 事件是否受章节、层数、疲劳、难度、稀有度影响？</w:t>
      </w:r>
    </w:p>
    <w:p w14:paraId="2E69E1EB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6F6A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0352F735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57287CAF">
      <w:pPr>
        <w:spacing w:line="300" w:lineRule="auto"/>
      </w:pPr>
      <w:r>
        <w:rPr>
          <w:rFonts w:ascii="宋体" w:hAnsi="宋体" w:eastAsia="宋体"/>
          <w:b/>
          <w:sz w:val="21"/>
        </w:rPr>
        <w:t>11.4 事件是否能改变技能、Build 或局内临时强化？</w:t>
      </w:r>
    </w:p>
    <w:p w14:paraId="36BE285C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A0B0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19EDFF42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76855968">
      <w:pPr>
        <w:pStyle w:val="4"/>
      </w:pPr>
      <w:r>
        <w:t>12. 局外养成</w:t>
      </w:r>
    </w:p>
    <w:p w14:paraId="1E5FD222">
      <w:pPr>
        <w:spacing w:line="300" w:lineRule="auto"/>
      </w:pPr>
      <w:r>
        <w:rPr>
          <w:rFonts w:ascii="宋体" w:hAnsi="宋体" w:eastAsia="宋体"/>
          <w:b/>
          <w:sz w:val="21"/>
        </w:rPr>
        <w:t>12.1 家园核心功能有哪些？提升带出格子、制造疲劳药剂、装备加工、角色成长、宠物养成、时装展示、章节入口？</w:t>
      </w:r>
    </w:p>
    <w:p w14:paraId="3DCBD288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1763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3C974081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3CD18F21">
      <w:pPr>
        <w:spacing w:line="300" w:lineRule="auto"/>
      </w:pPr>
      <w:r>
        <w:rPr>
          <w:rFonts w:ascii="宋体" w:hAnsi="宋体" w:eastAsia="宋体"/>
          <w:b/>
          <w:sz w:val="21"/>
        </w:rPr>
        <w:t>12.2 家园是否有建筑升级、材料消耗、时间生产？</w:t>
      </w:r>
    </w:p>
    <w:p w14:paraId="003A2A50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BAFB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00EF1CEE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1F4E8AF6">
      <w:pPr>
        <w:spacing w:line="300" w:lineRule="auto"/>
      </w:pPr>
      <w:r>
        <w:rPr>
          <w:rFonts w:ascii="宋体" w:hAnsi="宋体" w:eastAsia="宋体"/>
          <w:b/>
          <w:sz w:val="21"/>
        </w:rPr>
        <w:t>12.3 角色是职业差异还是独立角色？是否有等级、天赋树、共享装备？</w:t>
      </w:r>
    </w:p>
    <w:p w14:paraId="6DEADA86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61B2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0635F78C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30B8145E">
      <w:pPr>
        <w:spacing w:line="300" w:lineRule="auto"/>
      </w:pPr>
      <w:r>
        <w:rPr>
          <w:rFonts w:ascii="宋体" w:hAnsi="宋体" w:eastAsia="宋体"/>
          <w:b/>
          <w:sz w:val="21"/>
        </w:rPr>
        <w:t>12.4 宠物是战斗辅助、拾取辅助、属性加成，还是收集系统？</w:t>
      </w:r>
    </w:p>
    <w:p w14:paraId="1EF932B4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2A51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4AA161B0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450DA2CD">
      <w:pPr>
        <w:spacing w:line="300" w:lineRule="auto"/>
      </w:pPr>
      <w:r>
        <w:rPr>
          <w:rFonts w:ascii="宋体" w:hAnsi="宋体" w:eastAsia="宋体"/>
          <w:b/>
          <w:sz w:val="21"/>
        </w:rPr>
        <w:t>12.5 时装是纯外观还是有属性/套装？是否通过事件获得？</w:t>
      </w:r>
    </w:p>
    <w:p w14:paraId="1287FC3C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FC23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35FA8C32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547C2B0A">
      <w:pPr>
        <w:pStyle w:val="4"/>
      </w:pPr>
      <w:r>
        <w:t>13. 资源、经济与掉落</w:t>
      </w:r>
    </w:p>
    <w:p w14:paraId="31C2F04D">
      <w:pPr>
        <w:spacing w:line="300" w:lineRule="auto"/>
      </w:pPr>
      <w:r>
        <w:rPr>
          <w:rFonts w:ascii="宋体" w:hAnsi="宋体" w:eastAsia="宋体"/>
          <w:b/>
          <w:sz w:val="21"/>
        </w:rPr>
        <w:t>13.1 游戏资源有哪些？局内货币、局外金币、强化材料、融合材料、词条材料、洗练材料、疲劳药剂材料、时装材料、宠物材料、章节材料、觉醒/转职材料等。</w:t>
      </w:r>
    </w:p>
    <w:p w14:paraId="3166FEC2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4E5E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521D7FC9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784C29F4">
      <w:pPr>
        <w:spacing w:line="300" w:lineRule="auto"/>
      </w:pPr>
      <w:r>
        <w:rPr>
          <w:rFonts w:ascii="宋体" w:hAnsi="宋体" w:eastAsia="宋体"/>
          <w:b/>
          <w:sz w:val="21"/>
        </w:rPr>
        <w:t>13.2 怪物、精英怪、Boss、事件、分解、出售分别产出什么？</w:t>
      </w:r>
    </w:p>
    <w:p w14:paraId="109A78B2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D603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7B2DD077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6B1822D2">
      <w:pPr>
        <w:spacing w:line="300" w:lineRule="auto"/>
      </w:pPr>
      <w:r>
        <w:rPr>
          <w:rFonts w:ascii="宋体" w:hAnsi="宋体" w:eastAsia="宋体"/>
          <w:b/>
          <w:sz w:val="21"/>
        </w:rPr>
        <w:t>13.3 装备打造、家园、章节推进、技能、宠物、时装分别消耗什么？</w:t>
      </w:r>
    </w:p>
    <w:p w14:paraId="2904D626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AE57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437AEFF7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1F7CA8ED">
      <w:pPr>
        <w:spacing w:line="300" w:lineRule="auto"/>
      </w:pPr>
      <w:r>
        <w:rPr>
          <w:rFonts w:ascii="宋体" w:hAnsi="宋体" w:eastAsia="宋体"/>
          <w:b/>
          <w:sz w:val="21"/>
        </w:rPr>
        <w:t>13.4 Boss 是否必掉高品质装备？是否有保底、章节掉落池、稀有掉落提示？</w:t>
      </w:r>
    </w:p>
    <w:p w14:paraId="62E420E4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325C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4107DF31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3248E45A">
      <w:pPr>
        <w:pStyle w:val="4"/>
      </w:pPr>
      <w:r>
        <w:t>14. UI / UX、美术、音效</w:t>
      </w:r>
    </w:p>
    <w:p w14:paraId="229EED6D">
      <w:pPr>
        <w:spacing w:line="300" w:lineRule="auto"/>
      </w:pPr>
      <w:r>
        <w:rPr>
          <w:rFonts w:ascii="宋体" w:hAnsi="宋体" w:eastAsia="宋体"/>
          <w:b/>
          <w:sz w:val="21"/>
        </w:rPr>
        <w:t>14.1 GDD 是否需要覆盖核心 UI 界面？主菜单、家园、章节、战斗 HUD、地图、背包、装备详情、层结算、死亡结算等。</w:t>
      </w:r>
    </w:p>
    <w:p w14:paraId="6485D7D1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EDFA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54D9E9B6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40D55094">
      <w:pPr>
        <w:spacing w:line="300" w:lineRule="auto"/>
      </w:pPr>
      <w:r>
        <w:rPr>
          <w:rFonts w:ascii="宋体" w:hAnsi="宋体" w:eastAsia="宋体"/>
          <w:b/>
          <w:sz w:val="21"/>
        </w:rPr>
        <w:t>14.2 UI 风格偏暗黑、像素、清晰功能型，还是三者结合？</w:t>
      </w:r>
    </w:p>
    <w:p w14:paraId="642CBD12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578F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3B3B552D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04B4540B">
      <w:pPr>
        <w:spacing w:line="300" w:lineRule="auto"/>
      </w:pPr>
      <w:r>
        <w:rPr>
          <w:rFonts w:ascii="宋体" w:hAnsi="宋体" w:eastAsia="宋体"/>
          <w:b/>
          <w:sz w:val="21"/>
        </w:rPr>
        <w:t>14.3 装备对比、掉落品质提示、稀有掉落反馈是否需要重点设计？</w:t>
      </w:r>
    </w:p>
    <w:p w14:paraId="5A9282E2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DB8B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0BBEEE38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77CBD8D1">
      <w:pPr>
        <w:spacing w:line="300" w:lineRule="auto"/>
      </w:pPr>
      <w:r>
        <w:rPr>
          <w:rFonts w:ascii="宋体" w:hAnsi="宋体" w:eastAsia="宋体"/>
          <w:b/>
          <w:sz w:val="21"/>
        </w:rPr>
        <w:t>14.4 美术部分是否只写方向，还是需要拆到角色、怪物、Boss、装备、技能特效、场景、UI？</w:t>
      </w:r>
    </w:p>
    <w:p w14:paraId="1902BD5E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542A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71FDA4CD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606C2813">
      <w:pPr>
        <w:spacing w:line="300" w:lineRule="auto"/>
      </w:pPr>
      <w:r>
        <w:rPr>
          <w:rFonts w:ascii="宋体" w:hAnsi="宋体" w:eastAsia="宋体"/>
          <w:b/>
          <w:sz w:val="21"/>
        </w:rPr>
        <w:t>14.5 音效与音乐是否需要进入完整 GDD？</w:t>
      </w:r>
    </w:p>
    <w:p w14:paraId="4CE4FF44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CDFE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14B81B8D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352A1052">
      <w:pPr>
        <w:pStyle w:val="4"/>
      </w:pPr>
      <w:r>
        <w:t>15. 配置表与版本规划</w:t>
      </w:r>
    </w:p>
    <w:p w14:paraId="7A7F9884">
      <w:pPr>
        <w:spacing w:line="300" w:lineRule="auto"/>
      </w:pPr>
      <w:r>
        <w:rPr>
          <w:rFonts w:ascii="宋体" w:hAnsi="宋体" w:eastAsia="宋体"/>
          <w:b/>
          <w:sz w:val="21"/>
        </w:rPr>
        <w:t>15.1 是否希望 GDD 中明确所有需要配置化的数据表？装备、词条、套装、技能、怪物、Boss、掉落、关卡、事件、疲劳、家园、资源等。</w:t>
      </w:r>
    </w:p>
    <w:p w14:paraId="117C3989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FB45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1F8A9B98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3462539F">
      <w:pPr>
        <w:spacing w:line="300" w:lineRule="auto"/>
      </w:pPr>
      <w:r>
        <w:rPr>
          <w:rFonts w:ascii="宋体" w:hAnsi="宋体" w:eastAsia="宋体"/>
          <w:b/>
          <w:sz w:val="21"/>
        </w:rPr>
        <w:t>15.2 配置文件格式倾向 Excel、CSV、JSON，还是由程序决定？</w:t>
      </w:r>
    </w:p>
    <w:p w14:paraId="2B433F75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BF91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161CD201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67202BCF">
      <w:pPr>
        <w:spacing w:line="300" w:lineRule="auto"/>
      </w:pPr>
      <w:r>
        <w:rPr>
          <w:rFonts w:ascii="宋体" w:hAnsi="宋体" w:eastAsia="宋体"/>
          <w:b/>
          <w:sz w:val="21"/>
        </w:rPr>
        <w:t>15.3 版本规划是否需要写入 GDD？例如原型验证、第一版 Demo、Alpha、Beta、正式版、后续扩展。</w:t>
      </w:r>
    </w:p>
    <w:p w14:paraId="6D739E30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6A93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0EC61183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4547051A">
      <w:pPr>
        <w:spacing w:line="300" w:lineRule="auto"/>
      </w:pPr>
      <w:r>
        <w:rPr>
          <w:rFonts w:ascii="宋体" w:hAnsi="宋体" w:eastAsia="宋体"/>
          <w:b/>
          <w:sz w:val="21"/>
        </w:rPr>
        <w:t>15.4 完整 GDD 是否需要包含风险点清单和待定问题清单？</w:t>
      </w:r>
    </w:p>
    <w:p w14:paraId="2C776170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D45F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2B1BDD2F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5D7B785A">
      <w:pPr>
        <w:spacing w:line="300" w:lineRule="auto"/>
      </w:pPr>
    </w:p>
    <w:p w14:paraId="4534623D">
      <w:pPr>
        <w:pStyle w:val="3"/>
      </w:pPr>
      <w:r>
        <w:t>三、推荐完整 GDD 框架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2379"/>
        <w:gridCol w:w="2379"/>
        <w:gridCol w:w="2379"/>
      </w:tblGrid>
      <w:tr w14:paraId="546EF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shd w:val="clear" w:color="auto" w:fill="D9EAF7"/>
            <w:vAlign w:val="center"/>
          </w:tcPr>
          <w:p w14:paraId="00638C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章节</w:t>
            </w:r>
          </w:p>
        </w:tc>
        <w:tc>
          <w:tcPr>
            <w:tcW w:w="2379" w:type="dxa"/>
            <w:shd w:val="clear" w:color="auto" w:fill="D9EAF7"/>
            <w:vAlign w:val="center"/>
          </w:tcPr>
          <w:p w14:paraId="1F9909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w="2379" w:type="dxa"/>
            <w:shd w:val="clear" w:color="auto" w:fill="D9EAF7"/>
            <w:vAlign w:val="center"/>
          </w:tcPr>
          <w:p w14:paraId="5DA654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主要内容</w:t>
            </w:r>
          </w:p>
        </w:tc>
        <w:tc>
          <w:tcPr>
            <w:tcW w:w="2379" w:type="dxa"/>
            <w:shd w:val="clear" w:color="auto" w:fill="D9EAF7"/>
            <w:vAlign w:val="center"/>
          </w:tcPr>
          <w:p w14:paraId="5D6DC7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是否保留 / 修改意见</w:t>
            </w:r>
          </w:p>
        </w:tc>
      </w:tr>
      <w:tr w14:paraId="5E566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32869BF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w="2379" w:type="dxa"/>
            <w:vAlign w:val="center"/>
          </w:tcPr>
          <w:p w14:paraId="38DB040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文档信息</w:t>
            </w:r>
          </w:p>
        </w:tc>
        <w:tc>
          <w:tcPr>
            <w:tcW w:w="2379" w:type="dxa"/>
            <w:vAlign w:val="center"/>
          </w:tcPr>
          <w:p w14:paraId="4D8A81E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修改记录、文档目的、适用范围、术语表</w:t>
            </w:r>
          </w:p>
        </w:tc>
        <w:tc>
          <w:tcPr>
            <w:tcW w:w="2379" w:type="dxa"/>
            <w:vAlign w:val="center"/>
          </w:tcPr>
          <w:p w14:paraId="0FC93A57">
            <w:pPr>
              <w:spacing w:after="0" w:line="240" w:lineRule="auto"/>
              <w:jc w:val="left"/>
            </w:pPr>
          </w:p>
        </w:tc>
      </w:tr>
      <w:tr w14:paraId="44E64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4C3CE91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2379" w:type="dxa"/>
            <w:vAlign w:val="center"/>
          </w:tcPr>
          <w:p w14:paraId="65AB427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游戏总览</w:t>
            </w:r>
          </w:p>
        </w:tc>
        <w:tc>
          <w:tcPr>
            <w:tcW w:w="2379" w:type="dxa"/>
            <w:vAlign w:val="center"/>
          </w:tcPr>
          <w:p w14:paraId="05DEC48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产品定位、一句话介绍、目标平台、目标玩家、商业模式、核心参考、设计支柱</w:t>
            </w:r>
          </w:p>
        </w:tc>
        <w:tc>
          <w:tcPr>
            <w:tcW w:w="2379" w:type="dxa"/>
            <w:vAlign w:val="center"/>
          </w:tcPr>
          <w:p w14:paraId="21557151">
            <w:pPr>
              <w:spacing w:after="0" w:line="240" w:lineRule="auto"/>
              <w:jc w:val="left"/>
            </w:pPr>
          </w:p>
        </w:tc>
      </w:tr>
      <w:tr w14:paraId="1DF6A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0FE402D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2379" w:type="dxa"/>
            <w:vAlign w:val="center"/>
          </w:tcPr>
          <w:p w14:paraId="7784A5A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核心体验</w:t>
            </w:r>
          </w:p>
        </w:tc>
        <w:tc>
          <w:tcPr>
            <w:tcW w:w="2379" w:type="dxa"/>
            <w:vAlign w:val="center"/>
          </w:tcPr>
          <w:p w14:paraId="49E896C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刷宝、Build、战斗、风险收益、长期养成体验目标</w:t>
            </w:r>
          </w:p>
        </w:tc>
        <w:tc>
          <w:tcPr>
            <w:tcW w:w="2379" w:type="dxa"/>
            <w:vAlign w:val="center"/>
          </w:tcPr>
          <w:p w14:paraId="0D7A65B4">
            <w:pPr>
              <w:spacing w:after="0" w:line="240" w:lineRule="auto"/>
              <w:jc w:val="left"/>
            </w:pPr>
          </w:p>
        </w:tc>
      </w:tr>
      <w:tr w14:paraId="1A8BF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1FB039D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2379" w:type="dxa"/>
            <w:vAlign w:val="center"/>
          </w:tcPr>
          <w:p w14:paraId="59E6501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核心循环</w:t>
            </w:r>
          </w:p>
        </w:tc>
        <w:tc>
          <w:tcPr>
            <w:tcW w:w="2379" w:type="dxa"/>
            <w:vAlign w:val="center"/>
          </w:tcPr>
          <w:p w14:paraId="2907BA4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秒级循环、房间级循环、层级循环、单局循环、局外成长循环、结算循环</w:t>
            </w:r>
          </w:p>
        </w:tc>
        <w:tc>
          <w:tcPr>
            <w:tcW w:w="2379" w:type="dxa"/>
            <w:vAlign w:val="center"/>
          </w:tcPr>
          <w:p w14:paraId="540B5823">
            <w:pPr>
              <w:spacing w:after="0" w:line="240" w:lineRule="auto"/>
              <w:jc w:val="left"/>
            </w:pPr>
          </w:p>
        </w:tc>
      </w:tr>
      <w:tr w14:paraId="4ADC2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5EBC04C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2379" w:type="dxa"/>
            <w:vAlign w:val="center"/>
          </w:tcPr>
          <w:p w14:paraId="2B7CE65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玩家系统</w:t>
            </w:r>
          </w:p>
        </w:tc>
        <w:tc>
          <w:tcPr>
            <w:tcW w:w="2379" w:type="dxa"/>
            <w:vAlign w:val="center"/>
          </w:tcPr>
          <w:p w14:paraId="0F3AE58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属性、移动、普攻、技能槽、闪避、切目标、生命/护盾/体力/能量、受击死亡、输入方案</w:t>
            </w:r>
          </w:p>
        </w:tc>
        <w:tc>
          <w:tcPr>
            <w:tcW w:w="2379" w:type="dxa"/>
            <w:vAlign w:val="center"/>
          </w:tcPr>
          <w:p w14:paraId="423DC4FC">
            <w:pPr>
              <w:spacing w:after="0" w:line="240" w:lineRule="auto"/>
              <w:jc w:val="left"/>
            </w:pPr>
          </w:p>
        </w:tc>
      </w:tr>
      <w:tr w14:paraId="2245B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4C70247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2379" w:type="dxa"/>
            <w:vAlign w:val="center"/>
          </w:tcPr>
          <w:p w14:paraId="6EA0FB1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战斗系统</w:t>
            </w:r>
          </w:p>
        </w:tc>
        <w:tc>
          <w:tcPr>
            <w:tcW w:w="2379" w:type="dxa"/>
            <w:vAlign w:val="center"/>
          </w:tcPr>
          <w:p w14:paraId="2A22628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伤害、弹幕、索敌、技能释放、冷却资源、Buff/Debuff、怪物、精英、Boss</w:t>
            </w:r>
          </w:p>
        </w:tc>
        <w:tc>
          <w:tcPr>
            <w:tcW w:w="2379" w:type="dxa"/>
            <w:vAlign w:val="center"/>
          </w:tcPr>
          <w:p w14:paraId="1A228F71">
            <w:pPr>
              <w:spacing w:after="0" w:line="240" w:lineRule="auto"/>
              <w:jc w:val="left"/>
            </w:pPr>
          </w:p>
        </w:tc>
      </w:tr>
      <w:tr w14:paraId="331E1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109ABE6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2379" w:type="dxa"/>
            <w:vAlign w:val="center"/>
          </w:tcPr>
          <w:p w14:paraId="4DD9F53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技能与 Build 系统</w:t>
            </w:r>
          </w:p>
        </w:tc>
        <w:tc>
          <w:tcPr>
            <w:tcW w:w="2379" w:type="dxa"/>
            <w:vAlign w:val="center"/>
          </w:tcPr>
          <w:p w14:paraId="4D82E74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技能来源、技能槽、技能成长、技能裂变、SP、转职、觉醒、技能书、Build 成型路径</w:t>
            </w:r>
          </w:p>
        </w:tc>
        <w:tc>
          <w:tcPr>
            <w:tcW w:w="2379" w:type="dxa"/>
            <w:vAlign w:val="center"/>
          </w:tcPr>
          <w:p w14:paraId="6961B5D4">
            <w:pPr>
              <w:spacing w:after="0" w:line="240" w:lineRule="auto"/>
              <w:jc w:val="left"/>
            </w:pPr>
          </w:p>
        </w:tc>
      </w:tr>
      <w:tr w14:paraId="68A1A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6F5F554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2379" w:type="dxa"/>
            <w:vAlign w:val="center"/>
          </w:tcPr>
          <w:p w14:paraId="7480320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装备系统</w:t>
            </w:r>
          </w:p>
        </w:tc>
        <w:tc>
          <w:tcPr>
            <w:tcW w:w="2379" w:type="dxa"/>
            <w:vAlign w:val="center"/>
          </w:tcPr>
          <w:p w14:paraId="2B5F3BA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装备部位、品质、属性、词条、套装、SP、掉落、洗练、提取、镶嵌、融合、分解、出售</w:t>
            </w:r>
          </w:p>
        </w:tc>
        <w:tc>
          <w:tcPr>
            <w:tcW w:w="2379" w:type="dxa"/>
            <w:vAlign w:val="center"/>
          </w:tcPr>
          <w:p w14:paraId="74354A51">
            <w:pPr>
              <w:spacing w:after="0" w:line="240" w:lineRule="auto"/>
              <w:jc w:val="left"/>
            </w:pPr>
          </w:p>
        </w:tc>
      </w:tr>
      <w:tr w14:paraId="67A37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34102AF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2379" w:type="dxa"/>
            <w:vAlign w:val="center"/>
          </w:tcPr>
          <w:p w14:paraId="5D09451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关卡与地图系统</w:t>
            </w:r>
          </w:p>
        </w:tc>
        <w:tc>
          <w:tcPr>
            <w:tcW w:w="2379" w:type="dxa"/>
            <w:vAlign w:val="center"/>
          </w:tcPr>
          <w:p w14:paraId="0FC172B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章节、层、房间、节点生成、路线选择、传送门、迷雾预览、房间类型、隐藏层/无尽层</w:t>
            </w:r>
          </w:p>
        </w:tc>
        <w:tc>
          <w:tcPr>
            <w:tcW w:w="2379" w:type="dxa"/>
            <w:vAlign w:val="center"/>
          </w:tcPr>
          <w:p w14:paraId="116C7606">
            <w:pPr>
              <w:spacing w:after="0" w:line="240" w:lineRule="auto"/>
              <w:jc w:val="left"/>
            </w:pPr>
          </w:p>
        </w:tc>
      </w:tr>
      <w:tr w14:paraId="26DA2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156E309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2379" w:type="dxa"/>
            <w:vAlign w:val="center"/>
          </w:tcPr>
          <w:p w14:paraId="4541A99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层结算与带出系统</w:t>
            </w:r>
          </w:p>
        </w:tc>
        <w:tc>
          <w:tcPr>
            <w:tcW w:w="2379" w:type="dxa"/>
            <w:vAlign w:val="center"/>
          </w:tcPr>
          <w:p w14:paraId="6E203BB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层结算、带出、继续、出售、失败、背包、带出格子、风险收益曲线</w:t>
            </w:r>
          </w:p>
        </w:tc>
        <w:tc>
          <w:tcPr>
            <w:tcW w:w="2379" w:type="dxa"/>
            <w:vAlign w:val="center"/>
          </w:tcPr>
          <w:p w14:paraId="15E128E7">
            <w:pPr>
              <w:spacing w:after="0" w:line="240" w:lineRule="auto"/>
              <w:jc w:val="left"/>
            </w:pPr>
          </w:p>
        </w:tc>
      </w:tr>
      <w:tr w14:paraId="0B945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46F7590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2379" w:type="dxa"/>
            <w:vAlign w:val="center"/>
          </w:tcPr>
          <w:p w14:paraId="34098B9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疲劳值系统</w:t>
            </w:r>
          </w:p>
        </w:tc>
        <w:tc>
          <w:tcPr>
            <w:tcW w:w="2379" w:type="dxa"/>
            <w:vAlign w:val="center"/>
          </w:tcPr>
          <w:p w14:paraId="0122260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设计目的、消耗、恢复、阈值、增益、减益、路线选择、配置需求</w:t>
            </w:r>
          </w:p>
        </w:tc>
        <w:tc>
          <w:tcPr>
            <w:tcW w:w="2379" w:type="dxa"/>
            <w:vAlign w:val="center"/>
          </w:tcPr>
          <w:p w14:paraId="0418C183">
            <w:pPr>
              <w:spacing w:after="0" w:line="240" w:lineRule="auto"/>
              <w:jc w:val="left"/>
            </w:pPr>
          </w:p>
        </w:tc>
      </w:tr>
      <w:tr w14:paraId="410EC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5B449EC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11</w:t>
            </w:r>
          </w:p>
        </w:tc>
        <w:tc>
          <w:tcPr>
            <w:tcW w:w="2379" w:type="dxa"/>
            <w:vAlign w:val="center"/>
          </w:tcPr>
          <w:p w14:paraId="6F2E381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事件系统</w:t>
            </w:r>
          </w:p>
        </w:tc>
        <w:tc>
          <w:tcPr>
            <w:tcW w:w="2379" w:type="dxa"/>
            <w:vAlign w:val="center"/>
          </w:tcPr>
          <w:p w14:paraId="4244125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商人、休息、深渊、宝箱、NPC、时装、角色、宠物、事件组合、扩展规则</w:t>
            </w:r>
          </w:p>
        </w:tc>
        <w:tc>
          <w:tcPr>
            <w:tcW w:w="2379" w:type="dxa"/>
            <w:vAlign w:val="center"/>
          </w:tcPr>
          <w:p w14:paraId="04EACF14">
            <w:pPr>
              <w:spacing w:after="0" w:line="240" w:lineRule="auto"/>
              <w:jc w:val="left"/>
            </w:pPr>
          </w:p>
        </w:tc>
      </w:tr>
      <w:tr w14:paraId="32C96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1C0C0CF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w="2379" w:type="dxa"/>
            <w:vAlign w:val="center"/>
          </w:tcPr>
          <w:p w14:paraId="7C9DA8F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怪物与 Boss 系统</w:t>
            </w:r>
          </w:p>
        </w:tc>
        <w:tc>
          <w:tcPr>
            <w:tcW w:w="2379" w:type="dxa"/>
            <w:vAlign w:val="center"/>
          </w:tcPr>
          <w:p w14:paraId="6F08A57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怪物目标、普通怪、精英怪、属性、技能、掉落、Boss 阶段、Boss 掉落、章节 Boss</w:t>
            </w:r>
          </w:p>
        </w:tc>
        <w:tc>
          <w:tcPr>
            <w:tcW w:w="2379" w:type="dxa"/>
            <w:vAlign w:val="center"/>
          </w:tcPr>
          <w:p w14:paraId="1988D9E3">
            <w:pPr>
              <w:spacing w:after="0" w:line="240" w:lineRule="auto"/>
              <w:jc w:val="left"/>
            </w:pPr>
          </w:p>
        </w:tc>
      </w:tr>
      <w:tr w14:paraId="5FAD5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77ACCE5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  <w:tc>
          <w:tcPr>
            <w:tcW w:w="2379" w:type="dxa"/>
            <w:vAlign w:val="center"/>
          </w:tcPr>
          <w:p w14:paraId="413D882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局外养成系统</w:t>
            </w:r>
          </w:p>
        </w:tc>
        <w:tc>
          <w:tcPr>
            <w:tcW w:w="2379" w:type="dxa"/>
            <w:vAlign w:val="center"/>
          </w:tcPr>
          <w:p w14:paraId="1C30374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家园、角色、职业/转职、觉醒、宠物、时装、章节推进、长期目标</w:t>
            </w:r>
          </w:p>
        </w:tc>
        <w:tc>
          <w:tcPr>
            <w:tcW w:w="2379" w:type="dxa"/>
            <w:vAlign w:val="center"/>
          </w:tcPr>
          <w:p w14:paraId="5E062C37">
            <w:pPr>
              <w:spacing w:after="0" w:line="240" w:lineRule="auto"/>
              <w:jc w:val="left"/>
            </w:pPr>
          </w:p>
        </w:tc>
      </w:tr>
      <w:tr w14:paraId="61F87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02D85AB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14</w:t>
            </w:r>
          </w:p>
        </w:tc>
        <w:tc>
          <w:tcPr>
            <w:tcW w:w="2379" w:type="dxa"/>
            <w:vAlign w:val="center"/>
          </w:tcPr>
          <w:p w14:paraId="3F95008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资源与经济系统</w:t>
            </w:r>
          </w:p>
        </w:tc>
        <w:tc>
          <w:tcPr>
            <w:tcW w:w="2379" w:type="dxa"/>
            <w:vAlign w:val="center"/>
          </w:tcPr>
          <w:p w14:paraId="62C2FCF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资源列表、局内/局外货币、装备材料、技能材料、家园材料、产出、消耗、经济闭环</w:t>
            </w:r>
          </w:p>
        </w:tc>
        <w:tc>
          <w:tcPr>
            <w:tcW w:w="2379" w:type="dxa"/>
            <w:vAlign w:val="center"/>
          </w:tcPr>
          <w:p w14:paraId="667F5A66">
            <w:pPr>
              <w:spacing w:after="0" w:line="240" w:lineRule="auto"/>
              <w:jc w:val="left"/>
            </w:pPr>
          </w:p>
        </w:tc>
      </w:tr>
      <w:tr w14:paraId="435C5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79" w:type="dxa"/>
            <w:vAlign w:val="center"/>
          </w:tcPr>
          <w:p w14:paraId="1A3F72E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15</w:t>
            </w:r>
          </w:p>
        </w:tc>
        <w:tc>
          <w:tcPr>
            <w:tcW w:w="2379" w:type="dxa"/>
            <w:vAlign w:val="center"/>
          </w:tcPr>
          <w:p w14:paraId="270F004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掉落系统</w:t>
            </w:r>
          </w:p>
        </w:tc>
        <w:tc>
          <w:tcPr>
            <w:tcW w:w="2379" w:type="dxa"/>
            <w:vAlign w:val="center"/>
          </w:tcPr>
          <w:p w14:paraId="61EA680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普通怪、精英怪、Boss、章节掉落池、品质概率、词条概率、保底、稀有掉落、表现</w:t>
            </w:r>
          </w:p>
        </w:tc>
        <w:tc>
          <w:tcPr>
            <w:tcW w:w="2379" w:type="dxa"/>
            <w:vAlign w:val="center"/>
          </w:tcPr>
          <w:p w14:paraId="68483DD2">
            <w:pPr>
              <w:spacing w:after="0" w:line="240" w:lineRule="auto"/>
              <w:jc w:val="left"/>
            </w:pPr>
          </w:p>
        </w:tc>
      </w:tr>
      <w:tr w14:paraId="04CE3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74AF2A1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16</w:t>
            </w:r>
          </w:p>
        </w:tc>
        <w:tc>
          <w:tcPr>
            <w:tcW w:w="2379" w:type="dxa"/>
            <w:vAlign w:val="center"/>
          </w:tcPr>
          <w:p w14:paraId="2893AFC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UI / UX 设计</w:t>
            </w:r>
          </w:p>
        </w:tc>
        <w:tc>
          <w:tcPr>
            <w:tcW w:w="2379" w:type="dxa"/>
            <w:vAlign w:val="center"/>
          </w:tcPr>
          <w:p w14:paraId="5C2986F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主界面、家园、章节、战斗 HUD、地图、背包、装备详情、层结算、死亡结算、掉落反馈</w:t>
            </w:r>
          </w:p>
        </w:tc>
        <w:tc>
          <w:tcPr>
            <w:tcW w:w="2379" w:type="dxa"/>
            <w:vAlign w:val="center"/>
          </w:tcPr>
          <w:p w14:paraId="5175E028">
            <w:pPr>
              <w:spacing w:after="0" w:line="240" w:lineRule="auto"/>
              <w:jc w:val="left"/>
            </w:pPr>
          </w:p>
        </w:tc>
      </w:tr>
      <w:tr w14:paraId="5341E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3042796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17</w:t>
            </w:r>
          </w:p>
        </w:tc>
        <w:tc>
          <w:tcPr>
            <w:tcW w:w="2379" w:type="dxa"/>
            <w:vAlign w:val="center"/>
          </w:tcPr>
          <w:p w14:paraId="1C973B6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美术与表现</w:t>
            </w:r>
          </w:p>
        </w:tc>
        <w:tc>
          <w:tcPr>
            <w:tcW w:w="2379" w:type="dxa"/>
            <w:vAlign w:val="center"/>
          </w:tcPr>
          <w:p w14:paraId="6EF17FF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美术风格、角色、怪物、Boss、装备、技能特效、掉落特效、UI、场景氛围</w:t>
            </w:r>
          </w:p>
        </w:tc>
        <w:tc>
          <w:tcPr>
            <w:tcW w:w="2379" w:type="dxa"/>
            <w:vAlign w:val="center"/>
          </w:tcPr>
          <w:p w14:paraId="5937C7BA">
            <w:pPr>
              <w:spacing w:after="0" w:line="240" w:lineRule="auto"/>
              <w:jc w:val="left"/>
            </w:pPr>
          </w:p>
        </w:tc>
      </w:tr>
      <w:tr w14:paraId="5F157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6182D7A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18</w:t>
            </w:r>
          </w:p>
        </w:tc>
        <w:tc>
          <w:tcPr>
            <w:tcW w:w="2379" w:type="dxa"/>
            <w:vAlign w:val="center"/>
          </w:tcPr>
          <w:p w14:paraId="2875963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音效与音乐</w:t>
            </w:r>
          </w:p>
        </w:tc>
        <w:tc>
          <w:tcPr>
            <w:tcW w:w="2379" w:type="dxa"/>
            <w:vAlign w:val="center"/>
          </w:tcPr>
          <w:p w14:paraId="13DE8C9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战斗音效、技能音效、掉落音效、UI 音效、Boss 音乐、章节音乐</w:t>
            </w:r>
          </w:p>
        </w:tc>
        <w:tc>
          <w:tcPr>
            <w:tcW w:w="2379" w:type="dxa"/>
            <w:vAlign w:val="center"/>
          </w:tcPr>
          <w:p w14:paraId="60BC5F42">
            <w:pPr>
              <w:spacing w:after="0" w:line="240" w:lineRule="auto"/>
              <w:jc w:val="left"/>
            </w:pPr>
          </w:p>
        </w:tc>
      </w:tr>
      <w:tr w14:paraId="46293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7AE0211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19</w:t>
            </w:r>
          </w:p>
        </w:tc>
        <w:tc>
          <w:tcPr>
            <w:tcW w:w="2379" w:type="dxa"/>
            <w:vAlign w:val="center"/>
          </w:tcPr>
          <w:p w14:paraId="09B43A0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配置表设计</w:t>
            </w:r>
          </w:p>
        </w:tc>
        <w:tc>
          <w:tcPr>
            <w:tcW w:w="2379" w:type="dxa"/>
            <w:vAlign w:val="center"/>
          </w:tcPr>
          <w:p w14:paraId="6BACD1A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装备表、词条表、套装表、技能表、怪物表、Boss 表、掉落表、关卡表、事件表、疲劳表等</w:t>
            </w:r>
          </w:p>
        </w:tc>
        <w:tc>
          <w:tcPr>
            <w:tcW w:w="2379" w:type="dxa"/>
            <w:vAlign w:val="center"/>
          </w:tcPr>
          <w:p w14:paraId="4A113BD9">
            <w:pPr>
              <w:spacing w:after="0" w:line="240" w:lineRule="auto"/>
              <w:jc w:val="left"/>
            </w:pPr>
          </w:p>
        </w:tc>
      </w:tr>
      <w:tr w14:paraId="513F2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205B840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</w:t>
            </w:r>
          </w:p>
        </w:tc>
        <w:tc>
          <w:tcPr>
            <w:tcW w:w="2379" w:type="dxa"/>
            <w:vAlign w:val="center"/>
          </w:tcPr>
          <w:p w14:paraId="465C6D2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版本规划</w:t>
            </w:r>
          </w:p>
        </w:tc>
        <w:tc>
          <w:tcPr>
            <w:tcW w:w="2379" w:type="dxa"/>
            <w:vAlign w:val="center"/>
          </w:tcPr>
          <w:p w14:paraId="04B5E2D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原型验证、第一版 Demo、Alpha、Beta、正式版、后续扩展方向</w:t>
            </w:r>
          </w:p>
        </w:tc>
        <w:tc>
          <w:tcPr>
            <w:tcW w:w="2379" w:type="dxa"/>
            <w:vAlign w:val="center"/>
          </w:tcPr>
          <w:p w14:paraId="1A25713A">
            <w:pPr>
              <w:spacing w:after="0" w:line="240" w:lineRule="auto"/>
              <w:jc w:val="left"/>
            </w:pPr>
          </w:p>
        </w:tc>
      </w:tr>
      <w:tr w14:paraId="16510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0C17DBE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21</w:t>
            </w:r>
          </w:p>
        </w:tc>
        <w:tc>
          <w:tcPr>
            <w:tcW w:w="2379" w:type="dxa"/>
            <w:vAlign w:val="center"/>
          </w:tcPr>
          <w:p w14:paraId="0D5E990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附录</w:t>
            </w:r>
          </w:p>
        </w:tc>
        <w:tc>
          <w:tcPr>
            <w:tcW w:w="2379" w:type="dxa"/>
            <w:vAlign w:val="center"/>
          </w:tcPr>
          <w:p w14:paraId="6F6D2B6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名词解释、参考游戏拆解、待定问题清单、风险点清单、后续拆分文档列表</w:t>
            </w:r>
          </w:p>
        </w:tc>
        <w:tc>
          <w:tcPr>
            <w:tcW w:w="2379" w:type="dxa"/>
            <w:vAlign w:val="center"/>
          </w:tcPr>
          <w:p w14:paraId="4292F29B">
            <w:pPr>
              <w:spacing w:after="0" w:line="240" w:lineRule="auto"/>
              <w:jc w:val="left"/>
            </w:pPr>
          </w:p>
        </w:tc>
      </w:tr>
    </w:tbl>
    <w:p w14:paraId="6CC83FBC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对完整 GDD 框架的整体修改意见：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E608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5F3EF0A4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3181969F">
      <w:pPr>
        <w:spacing w:line="300" w:lineRule="auto"/>
      </w:pPr>
    </w:p>
    <w:p w14:paraId="6A2B8765">
      <w:pPr>
        <w:pStyle w:val="3"/>
      </w:pPr>
      <w:r>
        <w:t>四、GDD 系统关系图</w:t>
      </w:r>
    </w:p>
    <w:p w14:paraId="3343EE5A">
      <w:pPr>
        <w:spacing w:line="300" w:lineRule="auto"/>
      </w:pPr>
      <w:r>
        <w:rPr>
          <w:rFonts w:ascii="宋体" w:hAnsi="宋体" w:eastAsia="宋体"/>
          <w:b w:val="0"/>
          <w:sz w:val="21"/>
        </w:rPr>
        <w:t>游戏总览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 xml:space="preserve">  ↓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核心体验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 xml:space="preserve">  ↓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核心循环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 xml:space="preserve">  ├─ 战斗系统 → 技能与 Build 系统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 xml:space="preserve">  ├─ 装备系统 → 掉落系统 → 资源经济系统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 xml:space="preserve">  ├─ 关卡地图系统 → 事件系统 → 疲劳值系统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 xml:space="preserve">  ├─ 层结算与带出系统 → 局外养成系统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 xml:space="preserve">  └─ UI / UX、美术、音效、配置表支撑所有系统</w:t>
      </w:r>
    </w:p>
    <w:p w14:paraId="0D33AC8F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对系统关系图的修改意见：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9103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1A825A90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28E88F0B">
      <w:pPr>
        <w:spacing w:line="300" w:lineRule="auto"/>
      </w:pPr>
    </w:p>
    <w:p w14:paraId="770B517D">
      <w:pPr>
        <w:pStyle w:val="3"/>
      </w:pPr>
      <w:r>
        <w:t>五、玩家核心流程图</w:t>
      </w:r>
    </w:p>
    <w:p w14:paraId="3A474118">
      <w:pPr>
        <w:spacing w:line="300" w:lineRule="auto"/>
      </w:pPr>
      <w:r>
        <w:rPr>
          <w:rFonts w:ascii="宋体" w:hAnsi="宋体" w:eastAsia="宋体"/>
          <w:b w:val="0"/>
          <w:sz w:val="21"/>
        </w:rPr>
        <w:t>家园准备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 xml:space="preserve">  ↓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选择章节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 xml:space="preserve">  ↓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进入第 1 层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 xml:space="preserve">  ↓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选择路线节点（查看事件 / 奖励 / 危险）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 xml:space="preserve">  ↓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进入房间（消耗疲劳）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 xml:space="preserve">  ↓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战斗或事件处理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 xml:space="preserve">  ↓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拾取战利品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 xml:space="preserve">  ↓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是否到达 Boss？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 xml:space="preserve">  ├─ 否：继续选择路线节点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 xml:space="preserve">  └─ 是：进入 Boss 战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 xml:space="preserve">          ↓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 xml:space="preserve">       层结算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 xml:space="preserve">          ├─ 带出：返回家园养成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 xml:space="preserve">          ├─ 出售：获得局内货币后继续结算选择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 xml:space="preserve">          └─ 继续：进入下一层，难度提高、奖励提高、战利品继续承担风险</w:t>
      </w:r>
    </w:p>
    <w:p w14:paraId="727FC9B0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对玩家核心流程图的修改意见：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2DF2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1FA2C6D3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7377E867">
      <w:pPr>
        <w:spacing w:line="300" w:lineRule="auto"/>
      </w:pPr>
    </w:p>
    <w:p w14:paraId="5772A4BC">
      <w:pPr>
        <w:pStyle w:val="3"/>
      </w:pPr>
      <w:r>
        <w:t>六、建议推进顺序</w:t>
      </w:r>
    </w:p>
    <w:p w14:paraId="7BED310D">
      <w:pPr>
        <w:pStyle w:val="14"/>
        <w:spacing w:line="283" w:lineRule="auto"/>
      </w:pPr>
      <w:r>
        <w:rPr>
          <w:rFonts w:ascii="宋体" w:hAnsi="宋体" w:eastAsia="宋体"/>
          <w:b w:val="0"/>
          <w:sz w:val="21"/>
        </w:rPr>
        <w:t>确认完整 GDD 总框架。</w:t>
      </w:r>
    </w:p>
    <w:p w14:paraId="428929CB">
      <w:pPr>
        <w:pStyle w:val="14"/>
        <w:spacing w:line="283" w:lineRule="auto"/>
      </w:pPr>
      <w:r>
        <w:rPr>
          <w:rFonts w:ascii="宋体" w:hAnsi="宋体" w:eastAsia="宋体"/>
          <w:b w:val="0"/>
          <w:sz w:val="21"/>
        </w:rPr>
        <w:t>确认设计支柱和核心循环。</w:t>
      </w:r>
    </w:p>
    <w:p w14:paraId="71A85C98">
      <w:pPr>
        <w:pStyle w:val="14"/>
        <w:spacing w:line="283" w:lineRule="auto"/>
      </w:pPr>
      <w:r>
        <w:rPr>
          <w:rFonts w:ascii="宋体" w:hAnsi="宋体" w:eastAsia="宋体"/>
          <w:b w:val="0"/>
          <w:sz w:val="21"/>
        </w:rPr>
        <w:t>确认战斗、装备、技能三大核心系统。</w:t>
      </w:r>
    </w:p>
    <w:p w14:paraId="5C2390DD">
      <w:pPr>
        <w:pStyle w:val="14"/>
        <w:spacing w:line="283" w:lineRule="auto"/>
      </w:pPr>
      <w:r>
        <w:rPr>
          <w:rFonts w:ascii="宋体" w:hAnsi="宋体" w:eastAsia="宋体"/>
          <w:b w:val="0"/>
          <w:sz w:val="21"/>
        </w:rPr>
        <w:t>确认关卡、层结算、疲劳、事件。</w:t>
      </w:r>
    </w:p>
    <w:p w14:paraId="756CA139">
      <w:pPr>
        <w:pStyle w:val="14"/>
        <w:spacing w:line="283" w:lineRule="auto"/>
      </w:pPr>
      <w:r>
        <w:rPr>
          <w:rFonts w:ascii="宋体" w:hAnsi="宋体" w:eastAsia="宋体"/>
          <w:b w:val="0"/>
          <w:sz w:val="21"/>
        </w:rPr>
        <w:t>确认局外养成、资源经济、掉落。</w:t>
      </w:r>
    </w:p>
    <w:p w14:paraId="340F93C0">
      <w:pPr>
        <w:pStyle w:val="14"/>
        <w:spacing w:line="283" w:lineRule="auto"/>
      </w:pPr>
      <w:r>
        <w:rPr>
          <w:rFonts w:ascii="宋体" w:hAnsi="宋体" w:eastAsia="宋体"/>
          <w:b w:val="0"/>
          <w:sz w:val="21"/>
        </w:rPr>
        <w:t>确认 UI、美术、音效、配置表、版本规划。</w:t>
      </w:r>
    </w:p>
    <w:p w14:paraId="3296A109">
      <w:pPr>
        <w:pStyle w:val="14"/>
        <w:spacing w:line="283" w:lineRule="auto"/>
      </w:pPr>
      <w:r>
        <w:rPr>
          <w:rFonts w:ascii="宋体" w:hAnsi="宋体" w:eastAsia="宋体"/>
          <w:b w:val="0"/>
          <w:sz w:val="21"/>
        </w:rPr>
        <w:t>根据确认内容生成完整 GDD 初稿。</w:t>
      </w:r>
    </w:p>
    <w:p w14:paraId="07F0C0A2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对推进顺序的修改意见：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7652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1D4C4EA7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2169004E"/>
    <w:sectPr>
      <w:pgSz w:w="12240" w:h="15840"/>
      <w:pgMar w:top="1247" w:right="1361" w:bottom="1134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E52C95"/>
    <w:rsid w:val="609E371C"/>
    <w:rsid w:val="64DC18CC"/>
    <w:rsid w:val="6AE709BB"/>
    <w:rsid w:val="7AD94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2263</Words>
  <Characters>2445</Characters>
  <Lines>0</Lines>
  <Paragraphs>0</Paragraphs>
  <TotalTime>17</TotalTime>
  <ScaleCrop>false</ScaleCrop>
  <LinksUpToDate>false</LinksUpToDate>
  <CharactersWithSpaces>2666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Saic丶</cp:lastModifiedBy>
  <dcterms:modified xsi:type="dcterms:W3CDTF">2026-05-12T10:31:33Z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eyJoZGlkIjoiZjRiMWJjMmNhZDA3N2Y2YjNiMDRhNmY2NjU5YTFiODciLCJ1c2VySWQiOiI0NTQ0NTc4NTcifQ==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8B8B6670B3E644B085BE14C5FA2D7604_12</vt:lpwstr>
  </property>
</Properties>
</file>