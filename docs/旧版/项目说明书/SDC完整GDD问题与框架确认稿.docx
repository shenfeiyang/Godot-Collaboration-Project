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5705D">
      <w:pPr>
        <w:spacing w:line="300" w:lineRule="auto"/>
        <w:jc w:val="center"/>
      </w:pPr>
      <w:r>
        <w:rPr>
          <w:rFonts w:ascii="宋体" w:hAnsi="宋体" w:eastAsia="宋体"/>
          <w:b/>
          <w:color w:val="1F4E79"/>
          <w:sz w:val="44"/>
        </w:rPr>
        <w:t>SDC 完整 GDD 问题与框架确认稿</w:t>
      </w:r>
    </w:p>
    <w:p w14:paraId="5CD5A482">
      <w:pPr>
        <w:spacing w:line="300" w:lineRule="auto"/>
        <w:jc w:val="center"/>
      </w:pPr>
      <w:r>
        <w:rPr>
          <w:rFonts w:ascii="宋体" w:hAnsi="宋体" w:eastAsia="宋体"/>
          <w:b w:val="0"/>
          <w:color w:val="595959"/>
          <w:sz w:val="22"/>
        </w:rPr>
        <w:t>用途：用于对齐完整 GDD 的信息需求、章节结构、系统边界与后续推进顺序。请直接在黄色区域中填写回复、修改意见或“待定”。</w:t>
      </w:r>
    </w:p>
    <w:p w14:paraId="09B2CCF0">
      <w:pPr>
        <w:spacing w:line="300" w:lineRule="auto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0449A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65A782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文档项</w:t>
            </w:r>
          </w:p>
        </w:tc>
        <w:tc>
          <w:tcPr>
            <w:tcW w:w="4759" w:type="dxa"/>
            <w:shd w:val="clear" w:color="auto" w:fill="D9EAF7"/>
            <w:vAlign w:val="center"/>
          </w:tcPr>
          <w:p w14:paraId="5FF074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1AE45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1E988A7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文档名称</w:t>
            </w:r>
          </w:p>
        </w:tc>
        <w:tc>
          <w:tcPr>
            <w:tcW w:w="4759" w:type="dxa"/>
            <w:vAlign w:val="center"/>
          </w:tcPr>
          <w:p w14:paraId="17607C0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SDC 完整 GDD 问题与框架确认稿</w:t>
            </w:r>
          </w:p>
        </w:tc>
      </w:tr>
      <w:tr w14:paraId="07029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32D5C28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当前用途</w:t>
            </w:r>
          </w:p>
        </w:tc>
        <w:tc>
          <w:tcPr>
            <w:tcW w:w="4759" w:type="dxa"/>
            <w:vAlign w:val="center"/>
          </w:tcPr>
          <w:p w14:paraId="1600AB3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收集完整 GDD 所需信息，并确认 GDD 框架</w:t>
            </w:r>
          </w:p>
        </w:tc>
      </w:tr>
      <w:tr w14:paraId="5AD06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098AA2C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回复方式</w:t>
            </w:r>
          </w:p>
        </w:tc>
        <w:tc>
          <w:tcPr>
            <w:tcW w:w="4759" w:type="dxa"/>
            <w:vAlign w:val="center"/>
          </w:tcPr>
          <w:p w14:paraId="42CBA49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请直接在每个问题下方黄色区域填写回复或修改意见</w:t>
            </w:r>
          </w:p>
        </w:tc>
      </w:tr>
      <w:tr w14:paraId="4BC22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7C88EEC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当前阶段</w:t>
            </w:r>
          </w:p>
        </w:tc>
        <w:tc>
          <w:tcPr>
            <w:tcW w:w="4759" w:type="dxa"/>
            <w:vAlign w:val="center"/>
          </w:tcPr>
          <w:p w14:paraId="4296407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对齐思路，不直接产出完整 GDD 正文</w:t>
            </w:r>
          </w:p>
        </w:tc>
      </w:tr>
      <w:tr w14:paraId="772A5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6A7E275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后续动作</w:t>
            </w:r>
          </w:p>
        </w:tc>
        <w:tc>
          <w:tcPr>
            <w:tcW w:w="4759" w:type="dxa"/>
            <w:vAlign w:val="center"/>
          </w:tcPr>
          <w:p w14:paraId="7306ECC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根据你的回复，整理完整 GDD 目录与逐章写作顺序</w:t>
            </w:r>
          </w:p>
        </w:tc>
      </w:tr>
    </w:tbl>
    <w:p w14:paraId="5A98E898">
      <w:pPr>
        <w:spacing w:line="300" w:lineRule="auto"/>
      </w:pPr>
    </w:p>
    <w:p w14:paraId="4217BA25">
      <w:pPr>
        <w:pStyle w:val="3"/>
      </w:pPr>
      <w:r>
        <w:t>一、需要优先确认的总问题</w:t>
      </w:r>
    </w:p>
    <w:p w14:paraId="6CF53625">
      <w:pPr>
        <w:pStyle w:val="4"/>
      </w:pPr>
      <w:r>
        <w:t>1. GDD 体量与用途</w:t>
      </w:r>
    </w:p>
    <w:p w14:paraId="55CA55C5">
      <w:pPr>
        <w:spacing w:line="300" w:lineRule="auto"/>
      </w:pPr>
      <w:r>
        <w:rPr>
          <w:rFonts w:ascii="宋体" w:hAnsi="宋体" w:eastAsia="宋体"/>
          <w:b/>
          <w:sz w:val="21"/>
        </w:rPr>
        <w:t>1.1 这个完整 GDD 最终主要给谁看？例如：自己梳理、程序开发、美术协作、团队成员、外部合作方。</w:t>
      </w:r>
    </w:p>
    <w:p w14:paraId="0A72C25E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F427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48716E6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自己梳理、程序开发</w:t>
            </w:r>
            <w:r>
              <w:rPr>
                <w:rFonts w:hint="eastAsia"/>
                <w:b/>
                <w:sz w:val="21"/>
                <w:lang w:eastAsia="zh-CN"/>
              </w:rPr>
              <w:t>、</w:t>
            </w:r>
            <w:r>
              <w:rPr>
                <w:rFonts w:hint="eastAsia"/>
                <w:b/>
                <w:sz w:val="21"/>
                <w:lang w:val="en-US" w:eastAsia="zh-CN"/>
              </w:rPr>
              <w:t>团队合作</w:t>
            </w:r>
            <w:r>
              <w:br w:type="textWrapping"/>
            </w:r>
            <w:r>
              <w:br w:type="textWrapping"/>
            </w:r>
          </w:p>
        </w:tc>
      </w:tr>
    </w:tbl>
    <w:p w14:paraId="3B3A618C">
      <w:pPr>
        <w:spacing w:line="300" w:lineRule="auto"/>
      </w:pPr>
      <w:r>
        <w:rPr>
          <w:rFonts w:ascii="宋体" w:hAnsi="宋体" w:eastAsia="宋体"/>
          <w:b/>
          <w:sz w:val="21"/>
        </w:rPr>
        <w:t>1.2 你希望完整 GDD 偏“开发落地型”，还是偏“设计总纲型”？或者两者结合？</w:t>
      </w:r>
    </w:p>
    <w:p w14:paraId="541FFF3B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4ADB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C41C68F">
            <w:pPr>
              <w:spacing w:after="0" w:line="240" w:lineRule="auto"/>
              <w:rPr>
                <w:rFonts w:hint="eastAsia"/>
                <w:b/>
                <w:sz w:val="21"/>
                <w:lang w:val="en-US" w:eastAsia="zh-CN"/>
              </w:rPr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设计总纲型</w:t>
            </w:r>
            <w:r>
              <w:rPr>
                <w:rFonts w:hint="eastAsia"/>
                <w:b/>
                <w:sz w:val="21"/>
                <w:lang w:val="en-US" w:eastAsia="zh-CN"/>
              </w:rPr>
              <w:t>为主，</w:t>
            </w:r>
            <w:r>
              <w:rPr>
                <w:rFonts w:ascii="宋体" w:hAnsi="宋体" w:eastAsia="宋体"/>
                <w:b/>
                <w:sz w:val="21"/>
              </w:rPr>
              <w:t>开发落地型</w:t>
            </w:r>
            <w:r>
              <w:rPr>
                <w:rFonts w:hint="eastAsia"/>
                <w:b/>
                <w:sz w:val="21"/>
                <w:lang w:val="en-US" w:eastAsia="zh-CN"/>
              </w:rPr>
              <w:t>为辅。</w:t>
            </w:r>
          </w:p>
          <w:p w14:paraId="5CB1E6E6">
            <w:pPr>
              <w:spacing w:after="0" w:line="240" w:lineRule="auto"/>
            </w:pPr>
            <w:r>
              <w:rPr>
                <w:rFonts w:hint="eastAsia"/>
                <w:b/>
                <w:sz w:val="21"/>
                <w:lang w:val="en-US" w:eastAsia="zh-CN"/>
              </w:rPr>
              <w:t>具体的功能开发还是以专项策划案为准。</w:t>
            </w:r>
            <w:r>
              <w:br w:type="textWrapping"/>
            </w:r>
            <w:r>
              <w:br w:type="textWrapping"/>
            </w:r>
          </w:p>
        </w:tc>
      </w:tr>
    </w:tbl>
    <w:p w14:paraId="7EDA7183">
      <w:pPr>
        <w:spacing w:line="300" w:lineRule="auto"/>
      </w:pPr>
      <w:r>
        <w:rPr>
          <w:rFonts w:ascii="宋体" w:hAnsi="宋体" w:eastAsia="宋体"/>
          <w:b/>
          <w:sz w:val="21"/>
        </w:rPr>
        <w:t>1.3 完整 GDD 是否需要覆盖到可直接拆任务的程度？还是只做到系统设计清楚即可？</w:t>
      </w:r>
    </w:p>
    <w:p w14:paraId="45BBA18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9013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7A537DD8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只做到系统设计清楚即可</w:t>
            </w:r>
            <w:r>
              <w:br w:type="textWrapping"/>
            </w:r>
            <w:r>
              <w:br w:type="textWrapping"/>
            </w:r>
          </w:p>
        </w:tc>
      </w:tr>
    </w:tbl>
    <w:p w14:paraId="0C9AFFC3">
      <w:pPr>
        <w:spacing w:line="300" w:lineRule="auto"/>
      </w:pPr>
      <w:r>
        <w:rPr>
          <w:rFonts w:ascii="宋体" w:hAnsi="宋体" w:eastAsia="宋体"/>
          <w:b/>
          <w:sz w:val="21"/>
        </w:rPr>
        <w:t>1.4 是否允许 GDD 中保留“待定项 / 后续策划案展开项”？哪些模块可以先待定？</w:t>
      </w:r>
    </w:p>
    <w:p w14:paraId="53411A34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4045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61570CD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允许</w:t>
            </w:r>
            <w:r>
              <w:br w:type="textWrapping"/>
            </w:r>
          </w:p>
        </w:tc>
      </w:tr>
    </w:tbl>
    <w:p w14:paraId="226012D5">
      <w:pPr>
        <w:pStyle w:val="4"/>
      </w:pPr>
      <w:r>
        <w:t>2. 产品定位</w:t>
      </w:r>
    </w:p>
    <w:p w14:paraId="36923DA1">
      <w:pPr>
        <w:spacing w:line="300" w:lineRule="auto"/>
      </w:pPr>
      <w:r>
        <w:rPr>
          <w:rFonts w:ascii="宋体" w:hAnsi="宋体" w:eastAsia="宋体"/>
          <w:b/>
          <w:sz w:val="21"/>
        </w:rPr>
        <w:t>2.1 游戏最终希望做成什么体量？小体量独立游戏、中体量买断制、长线更新、类手游长线养成，还是其他？</w:t>
      </w:r>
    </w:p>
    <w:p w14:paraId="556615B4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0DF6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8F5609F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中体量买断制</w:t>
            </w:r>
            <w:r>
              <w:br w:type="textWrapping"/>
            </w:r>
          </w:p>
        </w:tc>
      </w:tr>
    </w:tbl>
    <w:p w14:paraId="3A1E2A46">
      <w:pPr>
        <w:spacing w:line="300" w:lineRule="auto"/>
      </w:pPr>
      <w:r>
        <w:rPr>
          <w:rFonts w:ascii="宋体" w:hAnsi="宋体" w:eastAsia="宋体"/>
          <w:b/>
          <w:sz w:val="21"/>
        </w:rPr>
        <w:t>2.2 首发平台是什么？PC / Steam / 手机 / Web / 主机？是否要同时考虑键鼠、手柄、触屏？</w:t>
      </w:r>
    </w:p>
    <w:p w14:paraId="14AC546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3940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9F53306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 xml:space="preserve">PC / Steam </w:t>
            </w:r>
            <w:r>
              <w:br w:type="textWrapping"/>
            </w:r>
          </w:p>
        </w:tc>
      </w:tr>
    </w:tbl>
    <w:p w14:paraId="40565A24">
      <w:pPr>
        <w:spacing w:line="300" w:lineRule="auto"/>
      </w:pPr>
      <w:r>
        <w:rPr>
          <w:rFonts w:ascii="宋体" w:hAnsi="宋体" w:eastAsia="宋体"/>
          <w:b/>
          <w:sz w:val="21"/>
        </w:rPr>
        <w:t>2.3 商业模式倾向是什么？买断制、免费、DLC、资料片、外观收集，还是第一阶段完全不讨论？</w:t>
      </w:r>
    </w:p>
    <w:p w14:paraId="1FFA6B34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E741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3343FC3B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买断制</w:t>
            </w:r>
            <w:r>
              <w:br w:type="textWrapping"/>
            </w:r>
            <w:r>
              <w:br w:type="textWrapping"/>
            </w:r>
          </w:p>
        </w:tc>
      </w:tr>
    </w:tbl>
    <w:p w14:paraId="48A963A6">
      <w:pPr>
        <w:spacing w:line="300" w:lineRule="auto"/>
      </w:pPr>
      <w:r>
        <w:rPr>
          <w:rFonts w:ascii="宋体" w:hAnsi="宋体" w:eastAsia="宋体"/>
          <w:b/>
          <w:sz w:val="21"/>
        </w:rPr>
        <w:t>2.4 目标玩家是谁？DNF 刷宝玩家、暗黑/POE 构筑玩家、元气骑士前传玩家、哈迪斯肉鸽玩家、像素地下城玩家，还是混合？</w:t>
      </w:r>
    </w:p>
    <w:p w14:paraId="67F5D07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71E8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92FDEE1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混合</w:t>
            </w:r>
            <w:r>
              <w:br w:type="textWrapping"/>
            </w:r>
          </w:p>
        </w:tc>
      </w:tr>
    </w:tbl>
    <w:p w14:paraId="36FD97F2">
      <w:pPr>
        <w:spacing w:line="300" w:lineRule="auto"/>
      </w:pPr>
      <w:r>
        <w:rPr>
          <w:rFonts w:ascii="宋体" w:hAnsi="宋体" w:eastAsia="宋体"/>
          <w:b/>
          <w:sz w:val="21"/>
        </w:rPr>
        <w:t>2.5 游戏整体偏硬核还是偏轻度？是否允许玩家研究复杂词条、抄 Build、刷毕业？</w:t>
      </w:r>
    </w:p>
    <w:p w14:paraId="3461E0ED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4513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6DBA0E8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允许玩家研究复杂词条、抄 Build、刷毕业</w:t>
            </w:r>
            <w:r>
              <w:br w:type="textWrapping"/>
            </w:r>
          </w:p>
        </w:tc>
      </w:tr>
    </w:tbl>
    <w:p w14:paraId="01C60766">
      <w:pPr>
        <w:pStyle w:val="4"/>
      </w:pPr>
      <w:r>
        <w:t>3. 设计支柱</w:t>
      </w:r>
    </w:p>
    <w:p w14:paraId="6882E788">
      <w:pPr>
        <w:spacing w:line="300" w:lineRule="auto"/>
      </w:pPr>
      <w:r>
        <w:rPr>
          <w:rFonts w:ascii="宋体" w:hAnsi="宋体" w:eastAsia="宋体"/>
          <w:b/>
          <w:sz w:val="21"/>
        </w:rPr>
        <w:t>3.1 当前设计支柱是否确认为：装备刷宝、装备驱动技能裂变、层结算撤离风险收益、弹幕压力+技能循环、永久养成不因失败摧毁？</w:t>
      </w:r>
    </w:p>
    <w:p w14:paraId="6CD0D5E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FD18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6071E14D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- 确认：</w:t>
            </w:r>
            <w:r>
              <w:rPr>
                <w:rFonts w:ascii="宋体" w:hAnsi="宋体" w:eastAsia="宋体"/>
                <w:b/>
                <w:sz w:val="21"/>
              </w:rPr>
              <w:t>装备刷宝、装备驱动技能裂变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- 待定： 层结算可能会有调整，我目前思考下来层结算这个机制还不够完善。你可以给我些建议。</w:t>
            </w:r>
          </w:p>
          <w:p w14:paraId="42F25B6D">
            <w:pPr>
              <w:spacing w:after="0" w:line="240" w:lineRule="auto"/>
              <w:rPr>
                <w:rFonts w:hint="eastAsia"/>
                <w:b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- </w:t>
            </w:r>
            <w:r>
              <w:rPr>
                <w:rFonts w:ascii="宋体" w:hAnsi="宋体" w:eastAsia="宋体"/>
                <w:b/>
                <w:sz w:val="21"/>
              </w:rPr>
              <w:t>压力+技能循环、永久养成不因失败摧毁</w:t>
            </w:r>
            <w:r>
              <w:rPr>
                <w:rFonts w:hint="eastAsia"/>
                <w:b/>
                <w:sz w:val="21"/>
                <w:lang w:eastAsia="zh-CN"/>
              </w:rPr>
              <w:t>。</w:t>
            </w:r>
            <w:r>
              <w:rPr>
                <w:rFonts w:hint="eastAsia"/>
                <w:b/>
                <w:sz w:val="21"/>
                <w:lang w:val="en-US" w:eastAsia="zh-CN"/>
              </w:rPr>
              <w:t>不会，关卡会融合【自选难度tag】设计，玩家会跟随进度推进，解锁不同的关卡词条。</w:t>
            </w:r>
          </w:p>
          <w:p w14:paraId="2528B5FF">
            <w:pPr>
              <w:spacing w:after="0" w:line="240" w:lineRule="auto"/>
              <w:rPr>
                <w:rFonts w:hint="eastAsia"/>
                <w:b/>
                <w:sz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词条选越多，奖励越丰富。（这个内容很关键，之前忘记沟通了。）</w:t>
            </w:r>
          </w:p>
          <w:p w14:paraId="3D2EDFD9">
            <w:pPr>
              <w:spacing w:after="0" w:line="240" w:lineRule="auto"/>
              <w:rPr>
                <w:rFonts w:hint="eastAsia"/>
                <w:b/>
                <w:sz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如：玩家选择怪物血量+30%（2分）、怪物移速+20（3分），词条难度分+5分。</w:t>
            </w:r>
          </w:p>
          <w:p w14:paraId="0357DEF2">
            <w:pPr>
              <w:spacing w:after="0" w:line="240" w:lineRule="auto"/>
              <w:rPr>
                <w:rFonts w:hint="default"/>
                <w:b/>
                <w:sz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如：难度分5（关卡粉色装备产出概率+20%）、难度分20（BOSS必出橙色装备）</w:t>
            </w:r>
          </w:p>
        </w:tc>
      </w:tr>
    </w:tbl>
    <w:p w14:paraId="43AC3904">
      <w:pPr>
        <w:spacing w:line="300" w:lineRule="auto"/>
      </w:pPr>
      <w:r>
        <w:rPr>
          <w:rFonts w:ascii="宋体" w:hAnsi="宋体" w:eastAsia="宋体"/>
          <w:b/>
          <w:sz w:val="21"/>
        </w:rPr>
        <w:t>3.2 如果只能保留 3 个最核心支柱，你会保留哪 3 个？</w:t>
      </w:r>
    </w:p>
    <w:p w14:paraId="7C7FA4D1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4099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2C7829F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装备刷宝、装备驱动技能裂变</w:t>
            </w:r>
            <w:r>
              <w:rPr>
                <w:rFonts w:hint="eastAsia"/>
                <w:b/>
                <w:sz w:val="21"/>
                <w:lang w:eastAsia="zh-CN"/>
              </w:rPr>
              <w:t>、</w:t>
            </w:r>
            <w:r>
              <w:rPr>
                <w:rFonts w:hint="eastAsia"/>
                <w:b/>
                <w:sz w:val="21"/>
                <w:lang w:val="en-US" w:eastAsia="zh-CN"/>
              </w:rPr>
              <w:t>随机地图结构</w:t>
            </w:r>
            <w:r>
              <w:br w:type="textWrapping"/>
            </w:r>
          </w:p>
        </w:tc>
      </w:tr>
    </w:tbl>
    <w:p w14:paraId="68C508D1">
      <w:pPr>
        <w:spacing w:line="300" w:lineRule="auto"/>
      </w:pPr>
      <w:r>
        <w:rPr>
          <w:rFonts w:ascii="宋体" w:hAnsi="宋体" w:eastAsia="宋体"/>
          <w:b/>
          <w:sz w:val="21"/>
        </w:rPr>
        <w:t>3.3 如果开发资源不足，哪些系统必须保留，哪些可以延期？</w:t>
      </w:r>
    </w:p>
    <w:p w14:paraId="70489209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964F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4AD88D3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关卡逻辑＞外围</w:t>
            </w:r>
          </w:p>
          <w:p w14:paraId="02E16967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关卡结构（包含地图事件、怪物）→基础技能框架→装备结构→装备裂变增益→基础家园结构→其他。</w:t>
            </w:r>
            <w:r>
              <w:br w:type="textWrapping"/>
            </w:r>
          </w:p>
        </w:tc>
      </w:tr>
    </w:tbl>
    <w:p w14:paraId="32E93673">
      <w:pPr>
        <w:spacing w:line="300" w:lineRule="auto"/>
      </w:pPr>
    </w:p>
    <w:p w14:paraId="458C43E4">
      <w:pPr>
        <w:pStyle w:val="3"/>
      </w:pPr>
      <w:r>
        <w:t>二、完整 GDD 需要补齐的问题</w:t>
      </w:r>
    </w:p>
    <w:p w14:paraId="6E50B0F3">
      <w:pPr>
        <w:pStyle w:val="4"/>
      </w:pPr>
      <w:r>
        <w:t>4. 核心循环</w:t>
      </w:r>
    </w:p>
    <w:p w14:paraId="0F25B95C">
      <w:pPr>
        <w:spacing w:line="300" w:lineRule="auto"/>
      </w:pPr>
      <w:r>
        <w:rPr>
          <w:rFonts w:ascii="宋体" w:hAnsi="宋体" w:eastAsia="宋体"/>
          <w:b/>
          <w:sz w:val="21"/>
        </w:rPr>
        <w:t>4.1 秒级循环中，玩家最频繁做的事情是什么？移动、躲弹幕、普攻、技能、拾取、闪避、切目标，哪些最重要？</w:t>
      </w:r>
    </w:p>
    <w:p w14:paraId="29B42293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475F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63B61F4B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进攻＞防守。</w:t>
            </w:r>
          </w:p>
          <w:p w14:paraId="0CEAE944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根据不同的build不同进攻手段的权重不同，如：闪电链技能build优先级远高于其他。</w:t>
            </w:r>
          </w:p>
          <w:p w14:paraId="7601C2E7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防守（包含移动、闪避）会有大量生成词条抵消弹幕压力，如：伤害减免、次数无敌、吸血、护盾。</w:t>
            </w:r>
            <w:r>
              <w:br w:type="textWrapping"/>
            </w:r>
          </w:p>
        </w:tc>
      </w:tr>
    </w:tbl>
    <w:p w14:paraId="60A23296">
      <w:pPr>
        <w:spacing w:line="300" w:lineRule="auto"/>
      </w:pPr>
      <w:r>
        <w:rPr>
          <w:rFonts w:ascii="宋体" w:hAnsi="宋体" w:eastAsia="宋体"/>
          <w:b/>
          <w:sz w:val="21"/>
        </w:rPr>
        <w:t>4.2 战斗更偏“边走边打”，还是“找窗口爆发”？</w:t>
      </w:r>
    </w:p>
    <w:p w14:paraId="3BB33D19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E179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18" w:type="dxa"/>
            <w:shd w:val="clear" w:color="auto" w:fill="FFF2CC"/>
          </w:tcPr>
          <w:p w14:paraId="1563A33B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边走边打，移动频率很高。</w:t>
            </w:r>
          </w:p>
          <w:p w14:paraId="5FD34660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类似《土豆兄弟》、《元气骑士 前传》</w:t>
            </w:r>
            <w:r>
              <w:br w:type="textWrapping"/>
            </w:r>
            <w:r>
              <w:br w:type="textWrapping"/>
            </w:r>
          </w:p>
        </w:tc>
      </w:tr>
    </w:tbl>
    <w:p w14:paraId="399C38F4">
      <w:pPr>
        <w:spacing w:line="300" w:lineRule="auto"/>
      </w:pPr>
      <w:r>
        <w:rPr>
          <w:rFonts w:ascii="宋体" w:hAnsi="宋体" w:eastAsia="宋体"/>
          <w:b/>
          <w:sz w:val="21"/>
        </w:rPr>
        <w:t>4.3 普攻是手动按键、按住连发，还是自动攻击？</w:t>
      </w:r>
    </w:p>
    <w:p w14:paraId="1F1DD8FE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1C01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6C61B21A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手动按</w:t>
            </w:r>
            <w:r>
              <w:br w:type="textWrapping"/>
            </w:r>
            <w:r>
              <w:br w:type="textWrapping"/>
            </w:r>
          </w:p>
        </w:tc>
      </w:tr>
    </w:tbl>
    <w:p w14:paraId="7FC096AE">
      <w:pPr>
        <w:spacing w:line="300" w:lineRule="auto"/>
      </w:pPr>
      <w:r>
        <w:rPr>
          <w:rFonts w:ascii="宋体" w:hAnsi="宋体" w:eastAsia="宋体"/>
          <w:b/>
          <w:sz w:val="21"/>
        </w:rPr>
        <w:t>4.4 拾取是自动拾取、手动拾取，还是不同品质不同规则？</w:t>
      </w:r>
    </w:p>
    <w:p w14:paraId="3BBC0C33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A686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D746A91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手动拾取。</w:t>
            </w:r>
          </w:p>
          <w:p w14:paraId="44C6133E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会有辅助性宠物/天赋吸附拾取，优化拾取体验。</w:t>
            </w:r>
            <w:r>
              <w:br w:type="textWrapping"/>
            </w:r>
          </w:p>
        </w:tc>
      </w:tr>
    </w:tbl>
    <w:p w14:paraId="372397CC">
      <w:pPr>
        <w:spacing w:line="300" w:lineRule="auto"/>
      </w:pPr>
      <w:r>
        <w:rPr>
          <w:rFonts w:ascii="宋体" w:hAnsi="宋体" w:eastAsia="宋体"/>
          <w:b/>
          <w:sz w:val="21"/>
        </w:rPr>
        <w:t>4.5 单个普通房、精英房、Boss 房的目标时长大概是多少？</w:t>
      </w:r>
    </w:p>
    <w:p w14:paraId="757FB5A5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5705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18" w:type="dxa"/>
            <w:shd w:val="clear" w:color="auto" w:fill="FFF2CC"/>
          </w:tcPr>
          <w:p w14:paraId="21269B87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没有准确数值，这一点会根据调控怪物血量配表、游戏实际体验控制。</w:t>
            </w:r>
          </w:p>
          <w:p w14:paraId="3CF6E225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且随着build成长，后期会有高频秒怪的情况，更注重玩家位移速度提升提升刷图效率。</w:t>
            </w:r>
          </w:p>
          <w:p w14:paraId="047A9502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你可以给一些建议，结合《DNF》、《元气骑士 前传》。</w:t>
            </w:r>
            <w:r>
              <w:br w:type="textWrapping"/>
            </w:r>
            <w:r>
              <w:br w:type="textWrapping"/>
            </w:r>
          </w:p>
        </w:tc>
      </w:tr>
    </w:tbl>
    <w:p w14:paraId="104AFA64">
      <w:pPr>
        <w:spacing w:line="300" w:lineRule="auto"/>
      </w:pPr>
      <w:r>
        <w:rPr>
          <w:rFonts w:ascii="宋体" w:hAnsi="宋体" w:eastAsia="宋体"/>
          <w:b/>
          <w:sz w:val="21"/>
        </w:rPr>
        <w:t>4.6 一轮完整探索是否仍以 40 分钟～1.5 小时为目标？如果流程较长，是否需要中途保存？</w:t>
      </w:r>
    </w:p>
    <w:p w14:paraId="55D8D0C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5334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35BF655E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可以中途保存</w:t>
            </w:r>
            <w:r>
              <w:br w:type="textWrapping"/>
            </w:r>
          </w:p>
        </w:tc>
      </w:tr>
    </w:tbl>
    <w:p w14:paraId="32CC4165">
      <w:pPr>
        <w:spacing w:line="300" w:lineRule="auto"/>
      </w:pPr>
      <w:r>
        <w:rPr>
          <w:rFonts w:ascii="宋体" w:hAnsi="宋体" w:eastAsia="宋体"/>
          <w:b/>
          <w:sz w:val="21"/>
        </w:rPr>
        <w:t>4.7 玩家主动退出、关闭游戏、战斗中退出时如何结算？</w:t>
      </w:r>
    </w:p>
    <w:p w14:paraId="76C44023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9B49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22B8E04D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主动退出：视为失败结算。</w:t>
            </w:r>
          </w:p>
          <w:p w14:paraId="21530124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关闭游戏：重置当前房间数据，玩家再次登录时【暂停】，【继续】为从该房间延续。</w:t>
            </w:r>
            <w:r>
              <w:br w:type="textWrapping"/>
            </w:r>
            <w:r>
              <w:br w:type="textWrapping"/>
            </w:r>
          </w:p>
        </w:tc>
      </w:tr>
    </w:tbl>
    <w:p w14:paraId="4C796151">
      <w:pPr>
        <w:pStyle w:val="4"/>
      </w:pPr>
      <w:r>
        <w:t>5. 战斗系统</w:t>
      </w:r>
    </w:p>
    <w:p w14:paraId="4F7417E3">
      <w:pPr>
        <w:spacing w:line="300" w:lineRule="auto"/>
      </w:pPr>
      <w:r>
        <w:rPr>
          <w:rFonts w:ascii="宋体" w:hAnsi="宋体" w:eastAsia="宋体"/>
          <w:b/>
          <w:sz w:val="21"/>
        </w:rPr>
        <w:t>5.1 最终技能槽位是“普攻 + 2 小技能 + 大招”，还是“普攻 + 3 小技能 + 大招”？</w:t>
      </w:r>
    </w:p>
    <w:p w14:paraId="7D89C7AE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C0A6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64ECF83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普攻 + 3 小技能 + 大招</w:t>
            </w:r>
            <w:r>
              <w:br w:type="textWrapping"/>
            </w:r>
            <w:r>
              <w:br w:type="textWrapping"/>
            </w:r>
          </w:p>
        </w:tc>
      </w:tr>
    </w:tbl>
    <w:p w14:paraId="2243C80E">
      <w:pPr>
        <w:spacing w:line="300" w:lineRule="auto"/>
      </w:pPr>
      <w:r>
        <w:rPr>
          <w:rFonts w:ascii="宋体" w:hAnsi="宋体" w:eastAsia="宋体"/>
          <w:b/>
          <w:sz w:val="21"/>
        </w:rPr>
        <w:t>5.2 是否存在被动技能、职业天赋、冲刺技能或额外功能键？</w:t>
      </w:r>
    </w:p>
    <w:p w14:paraId="03311196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D30F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3F6CB02E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存在，天赋树。开发优先级P3（p0当前必须、p1当前时开放情况执行或延续，p2后续版本，p3长期规划内容但排期不确定）</w:t>
            </w:r>
            <w:r>
              <w:br w:type="textWrapping"/>
            </w:r>
            <w:r>
              <w:br w:type="textWrapping"/>
            </w:r>
          </w:p>
        </w:tc>
      </w:tr>
    </w:tbl>
    <w:p w14:paraId="5A13C2E7">
      <w:pPr>
        <w:spacing w:line="300" w:lineRule="auto"/>
      </w:pPr>
      <w:r>
        <w:rPr>
          <w:rFonts w:ascii="宋体" w:hAnsi="宋体" w:eastAsia="宋体"/>
          <w:b/>
          <w:sz w:val="21"/>
        </w:rPr>
        <w:t>5.3 小技能消耗什么资源？冷却、能量、魔力、弹药、充能次数，还是混合？</w:t>
      </w:r>
    </w:p>
    <w:p w14:paraId="31A71F7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27B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4D15EAF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能量、冷却</w:t>
            </w:r>
            <w:r>
              <w:br w:type="textWrapping"/>
            </w:r>
          </w:p>
        </w:tc>
      </w:tr>
    </w:tbl>
    <w:p w14:paraId="70F87ED8">
      <w:pPr>
        <w:spacing w:line="300" w:lineRule="auto"/>
      </w:pPr>
      <w:r>
        <w:rPr>
          <w:rFonts w:ascii="宋体" w:hAnsi="宋体" w:eastAsia="宋体"/>
          <w:b/>
          <w:sz w:val="21"/>
        </w:rPr>
        <w:t>5.4 大招如何释放或积攒？固定长 CD、造成伤害充能、击杀充能、受击充能，还是其他？</w:t>
      </w:r>
    </w:p>
    <w:p w14:paraId="2A243A78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40F4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28075A9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能量、冷却</w:t>
            </w:r>
            <w:r>
              <w:br w:type="textWrapping"/>
            </w:r>
            <w:r>
              <w:br w:type="textWrapping"/>
            </w:r>
          </w:p>
        </w:tc>
      </w:tr>
    </w:tbl>
    <w:p w14:paraId="43F0FE62">
      <w:pPr>
        <w:spacing w:line="300" w:lineRule="auto"/>
      </w:pPr>
      <w:r>
        <w:rPr>
          <w:rFonts w:ascii="宋体" w:hAnsi="宋体" w:eastAsia="宋体"/>
          <w:b/>
          <w:sz w:val="21"/>
        </w:rPr>
        <w:t>5.5 闪避体力如何恢复？自动恢复、击杀恢复、装备词条恢复、休息事件恢复？</w:t>
      </w:r>
    </w:p>
    <w:p w14:paraId="3A25F63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7B32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6FBC86A1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自动恢复</w:t>
            </w:r>
            <w:r>
              <w:br w:type="textWrapping"/>
            </w:r>
            <w:r>
              <w:br w:type="textWrapping"/>
            </w:r>
          </w:p>
        </w:tc>
      </w:tr>
    </w:tbl>
    <w:p w14:paraId="59292EB0">
      <w:pPr>
        <w:spacing w:line="300" w:lineRule="auto"/>
      </w:pPr>
      <w:r>
        <w:rPr>
          <w:rFonts w:ascii="宋体" w:hAnsi="宋体" w:eastAsia="宋体"/>
          <w:b/>
          <w:sz w:val="21"/>
        </w:rPr>
        <w:t>5.6 玩家是否有生命、护盾、受击硬直、无敌保护、死亡复活？</w:t>
      </w:r>
    </w:p>
    <w:p w14:paraId="78C9E035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7F2D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608D6DD8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有，且大量系统提供生存端属性</w:t>
            </w:r>
            <w:r>
              <w:br w:type="textWrapping"/>
            </w:r>
          </w:p>
        </w:tc>
      </w:tr>
    </w:tbl>
    <w:p w14:paraId="6CE1D6E6">
      <w:pPr>
        <w:spacing w:line="300" w:lineRule="auto"/>
      </w:pPr>
      <w:r>
        <w:rPr>
          <w:rFonts w:ascii="宋体" w:hAnsi="宋体" w:eastAsia="宋体"/>
          <w:b/>
          <w:sz w:val="21"/>
        </w:rPr>
        <w:t>5.7 普通怪、精英怪、Boss 分别承担什么战斗体验？</w:t>
      </w:r>
    </w:p>
    <w:p w14:paraId="7D5DB256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EEF5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451D887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装备符合预期情况下。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普通怪：轻松战胜，数值基准1，轻松。</w:t>
            </w:r>
          </w:p>
          <w:p w14:paraId="2F7FC653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精英怪：较难战胜，数值基准1.2，过渡。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深渊：非常困难，数值基准约1.8~2，怪物多。（综合关卡难度难于BOSS）</w:t>
            </w:r>
          </w:p>
          <w:p w14:paraId="605725AC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Boss：困难，数值基准约2+。</w:t>
            </w:r>
          </w:p>
          <w:p w14:paraId="1C725CFA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数值为预估，会根据产品体验调整</w:t>
            </w:r>
          </w:p>
        </w:tc>
      </w:tr>
    </w:tbl>
    <w:p w14:paraId="6D84FA28">
      <w:pPr>
        <w:spacing w:line="300" w:lineRule="auto"/>
      </w:pPr>
      <w:r>
        <w:rPr>
          <w:rFonts w:ascii="宋体" w:hAnsi="宋体" w:eastAsia="宋体"/>
          <w:b/>
          <w:sz w:val="21"/>
        </w:rPr>
        <w:t>5.8 Boss 是否有阶段变化？每层 Boss 是否都是小 Boss，最终层是否是大 Boss？</w:t>
      </w:r>
    </w:p>
    <w:p w14:paraId="0B390DA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18FE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CE74CCC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每层都是大BOSS。</w:t>
            </w:r>
          </w:p>
          <w:p w14:paraId="298009EF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层数目前在考虑加入：翻牌奖励，收益提增。</w:t>
            </w:r>
            <w:r>
              <w:br w:type="textWrapping"/>
            </w:r>
            <w:r>
              <w:br w:type="textWrapping"/>
            </w:r>
          </w:p>
        </w:tc>
      </w:tr>
    </w:tbl>
    <w:p w14:paraId="1EEB5E58">
      <w:pPr>
        <w:pStyle w:val="4"/>
      </w:pPr>
      <w:r>
        <w:t>6. 装备系统</w:t>
      </w:r>
    </w:p>
    <w:p w14:paraId="044BF3CC">
      <w:pPr>
        <w:spacing w:line="300" w:lineRule="auto"/>
      </w:pPr>
      <w:r>
        <w:rPr>
          <w:rFonts w:ascii="宋体" w:hAnsi="宋体" w:eastAsia="宋体"/>
          <w:b/>
          <w:sz w:val="21"/>
        </w:rPr>
        <w:t>6.1 每件装备需要包含哪些字段？例如 ID、名称、部位、品质、等级、基础属性、二级词条、技能词条、套装、SP 技能等。</w:t>
      </w:r>
    </w:p>
    <w:p w14:paraId="6563C56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DB60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0E145C2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字段会有具体表格、系统说明文档规定。</w:t>
            </w:r>
            <w:r>
              <w:br w:type="textWrapping"/>
            </w:r>
            <w:r>
              <w:br w:type="textWrapping"/>
            </w:r>
          </w:p>
        </w:tc>
      </w:tr>
    </w:tbl>
    <w:p w14:paraId="2582524C">
      <w:pPr>
        <w:spacing w:line="300" w:lineRule="auto"/>
      </w:pPr>
      <w:r>
        <w:rPr>
          <w:rFonts w:ascii="宋体" w:hAnsi="宋体" w:eastAsia="宋体"/>
          <w:b/>
          <w:sz w:val="21"/>
        </w:rPr>
        <w:t>6.2 白、绿、蓝、紫、粉、橙、红各品质的词条数量、掉落概率、专属机制是否需要在完整 GDD 中展开？</w:t>
      </w:r>
    </w:p>
    <w:p w14:paraId="26D038A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D31D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3425BE47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会有具体表格、系统说明文档规定。</w:t>
            </w:r>
            <w:r>
              <w:br w:type="textWrapping"/>
            </w:r>
            <w:r>
              <w:br w:type="textWrapping"/>
            </w:r>
          </w:p>
        </w:tc>
      </w:tr>
    </w:tbl>
    <w:p w14:paraId="76FA0A06">
      <w:pPr>
        <w:spacing w:line="300" w:lineRule="auto"/>
      </w:pPr>
      <w:r>
        <w:rPr>
          <w:rFonts w:ascii="宋体" w:hAnsi="宋体" w:eastAsia="宋体"/>
          <w:b/>
          <w:sz w:val="21"/>
        </w:rPr>
        <w:t>6.3 红装是否唯一？是否允许重复获得？不可删除、不可融合是否绝对成立？</w:t>
      </w:r>
    </w:p>
    <w:p w14:paraId="4DC85299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4A04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40E843A8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非唯一、可删除、可融合，但会有严格程序保护机制。</w:t>
            </w:r>
            <w:r>
              <w:br w:type="textWrapping"/>
            </w:r>
            <w:r>
              <w:br w:type="textWrapping"/>
            </w:r>
          </w:p>
        </w:tc>
      </w:tr>
    </w:tbl>
    <w:p w14:paraId="11B176D9">
      <w:pPr>
        <w:spacing w:line="300" w:lineRule="auto"/>
      </w:pPr>
      <w:r>
        <w:rPr>
          <w:rFonts w:ascii="宋体" w:hAnsi="宋体" w:eastAsia="宋体"/>
          <w:b/>
          <w:sz w:val="21"/>
        </w:rPr>
        <w:t>6.4 词条是否有品质、等级、类型、稀有度？是否可以被提取、镶嵌、锁定、洗练？</w:t>
      </w:r>
    </w:p>
    <w:p w14:paraId="4F326F39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3280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EB524EC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词条有品质差异、稀有度差异。</w:t>
            </w:r>
          </w:p>
          <w:p w14:paraId="1EB215D7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可以被提取、洗练、镶嵌、锁定，时游戏核心养成点。</w:t>
            </w:r>
            <w:r>
              <w:br w:type="textWrapping"/>
            </w:r>
            <w:r>
              <w:br w:type="textWrapping"/>
            </w:r>
          </w:p>
        </w:tc>
      </w:tr>
    </w:tbl>
    <w:p w14:paraId="2A818541">
      <w:pPr>
        <w:spacing w:line="300" w:lineRule="auto"/>
      </w:pPr>
      <w:r>
        <w:rPr>
          <w:rFonts w:ascii="宋体" w:hAnsi="宋体" w:eastAsia="宋体"/>
          <w:b/>
          <w:sz w:val="21"/>
        </w:rPr>
        <w:t>6.5 提取词条是否消耗原装备？镶嵌是否有槽位限制？</w:t>
      </w:r>
    </w:p>
    <w:p w14:paraId="586945A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2E4D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6002C8F5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提前默认会消耗原装备。</w:t>
            </w:r>
          </w:p>
          <w:p w14:paraId="4EF98EEE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但会有保护道具，可以保护装备提取不被消耗，消耗的是保护道具。（用于保护高品质装备词条提取）</w:t>
            </w:r>
            <w:r>
              <w:br w:type="textWrapping"/>
            </w:r>
            <w:r>
              <w:br w:type="textWrapping"/>
            </w:r>
          </w:p>
        </w:tc>
      </w:tr>
    </w:tbl>
    <w:p w14:paraId="1710015A">
      <w:pPr>
        <w:spacing w:line="300" w:lineRule="auto"/>
      </w:pPr>
      <w:r>
        <w:rPr>
          <w:rFonts w:ascii="宋体" w:hAnsi="宋体" w:eastAsia="宋体"/>
          <w:b/>
          <w:sz w:val="21"/>
        </w:rPr>
        <w:t>6.6 毕业装备的打造路径是否是“装备本体 + 高价值提取词条 + 洗练/镶嵌”？</w:t>
      </w:r>
    </w:p>
    <w:p w14:paraId="0C8AF73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E246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2EE763D6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是</w:t>
            </w:r>
            <w:r>
              <w:br w:type="textWrapping"/>
            </w:r>
          </w:p>
        </w:tc>
      </w:tr>
    </w:tbl>
    <w:p w14:paraId="172B6022">
      <w:pPr>
        <w:spacing w:line="300" w:lineRule="auto"/>
      </w:pPr>
      <w:r>
        <w:rPr>
          <w:rFonts w:ascii="宋体" w:hAnsi="宋体" w:eastAsia="宋体"/>
          <w:b/>
          <w:sz w:val="21"/>
        </w:rPr>
        <w:t>6.7 融合是局内系统还是局外系统？是否能指定目标装备或保留词条？</w:t>
      </w:r>
    </w:p>
    <w:p w14:paraId="334C6F11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7B1E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4FAC7347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局外系统。</w:t>
            </w:r>
          </w:p>
          <w:p w14:paraId="5B629AFE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不可指定、不可保留指定词条。</w:t>
            </w:r>
            <w:r>
              <w:br w:type="textWrapping"/>
            </w:r>
          </w:p>
        </w:tc>
      </w:tr>
    </w:tbl>
    <w:p w14:paraId="4BDE8EC4">
      <w:pPr>
        <w:spacing w:line="300" w:lineRule="auto"/>
      </w:pPr>
      <w:r>
        <w:rPr>
          <w:rFonts w:ascii="宋体" w:hAnsi="宋体" w:eastAsia="宋体"/>
          <w:b/>
          <w:sz w:val="21"/>
        </w:rPr>
        <w:t>6.8 洗练、提取、镶嵌、分解、出售、收藏各自的优先级是什么？</w:t>
      </w:r>
    </w:p>
    <w:p w14:paraId="161F3A5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9121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FCE34AD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稀有词条：提取＝镶嵌＞洗练＞其他</w:t>
            </w:r>
          </w:p>
          <w:p w14:paraId="02562430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垃圾词条：融合＞出售＞其他</w:t>
            </w:r>
          </w:p>
          <w:p w14:paraId="1AAEBA89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收藏外论，部分技能词条有专项应用场合强力价值。</w:t>
            </w:r>
            <w:r>
              <w:br w:type="textWrapping"/>
            </w:r>
          </w:p>
        </w:tc>
      </w:tr>
    </w:tbl>
    <w:p w14:paraId="3808059B">
      <w:pPr>
        <w:pStyle w:val="4"/>
      </w:pPr>
      <w:r>
        <w:t>7. 技能与 Build 系统</w:t>
      </w:r>
    </w:p>
    <w:p w14:paraId="2625371D">
      <w:pPr>
        <w:spacing w:line="300" w:lineRule="auto"/>
      </w:pPr>
      <w:r>
        <w:rPr>
          <w:rFonts w:ascii="宋体" w:hAnsi="宋体" w:eastAsia="宋体"/>
          <w:b/>
          <w:sz w:val="21"/>
        </w:rPr>
        <w:t>7.1 技能来源的优先级如何排序？角色自带、武器、装备词条、套装、SP、转职、觉醒、技能书、局内事件。</w:t>
      </w:r>
    </w:p>
    <w:p w14:paraId="5272B5F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2510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18" w:type="dxa"/>
            <w:shd w:val="clear" w:color="auto" w:fill="FFF2CC"/>
          </w:tcPr>
          <w:p w14:paraId="28EB1EE6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技能底层：</w:t>
            </w:r>
          </w:p>
          <w:p w14:paraId="17598A9E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武器带来的普攻方式变化。</w:t>
            </w:r>
          </w:p>
          <w:p w14:paraId="03FDA566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玩家角色、职业、觉醒带来的基础3小技能+1觉醒。</w:t>
            </w:r>
          </w:p>
          <w:p w14:paraId="2D9C1F9A">
            <w:pPr>
              <w:spacing w:after="0" w:line="240" w:lineRule="auto"/>
              <w:rPr>
                <w:rFonts w:hint="eastAsia"/>
                <w:lang w:val="en-US" w:eastAsia="zh-CN"/>
              </w:rPr>
            </w:pPr>
          </w:p>
          <w:p w14:paraId="39848D8E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技能增益build</w:t>
            </w:r>
          </w:p>
          <w:p w14:paraId="64B790C6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装备为主</w:t>
            </w:r>
          </w:p>
          <w:p w14:paraId="2FD17E65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局内增益为辅</w:t>
            </w:r>
          </w:p>
          <w:p w14:paraId="5EE7035D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 技能天赋树、其他为辅。</w:t>
            </w:r>
            <w:r>
              <w:br w:type="textWrapping"/>
            </w:r>
            <w:r>
              <w:br w:type="textWrapping"/>
            </w:r>
          </w:p>
        </w:tc>
      </w:tr>
    </w:tbl>
    <w:p w14:paraId="3C156FE6">
      <w:pPr>
        <w:spacing w:line="300" w:lineRule="auto"/>
      </w:pPr>
      <w:r>
        <w:rPr>
          <w:rFonts w:ascii="宋体" w:hAnsi="宋体" w:eastAsia="宋体"/>
          <w:b/>
          <w:sz w:val="21"/>
        </w:rPr>
        <w:t>7.2 玩家最终携带几个主动技能？普攻是否算技能？闪避是否可被装备词条改造？</w:t>
      </w:r>
    </w:p>
    <w:p w14:paraId="447A65FA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6758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D7EE85D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- 3小技能+1觉醒</w:t>
            </w:r>
          </w:p>
          <w:p w14:paraId="5F088E7A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普攻不算技能，随装备切换。</w:t>
            </w:r>
          </w:p>
          <w:p w14:paraId="0BA4462B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 是词条都能被改造。</w:t>
            </w:r>
            <w:r>
              <w:br w:type="textWrapping"/>
            </w:r>
          </w:p>
        </w:tc>
      </w:tr>
    </w:tbl>
    <w:p w14:paraId="7B4A77CC">
      <w:pPr>
        <w:spacing w:line="300" w:lineRule="auto"/>
      </w:pPr>
      <w:r>
        <w:rPr>
          <w:rFonts w:ascii="宋体" w:hAnsi="宋体" w:eastAsia="宋体"/>
          <w:b/>
          <w:sz w:val="21"/>
        </w:rPr>
        <w:t>7.3 技能裂变需要覆盖哪些维度？伤害、冷却、范围、数量、弹道、元素、分裂、穿透、追踪、爆炸、连锁、召唤物、持续区域、吸附控制、次级子弹等。</w:t>
      </w:r>
    </w:p>
    <w:p w14:paraId="7028A3AB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7DD1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B2DA05C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- 都会有，以具体战斗、技能说明文档为主。</w:t>
            </w:r>
          </w:p>
          <w:p w14:paraId="65F16015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 战斗是个大模块，我会在聊战斗时与你详细展开讨论。</w:t>
            </w:r>
            <w:r>
              <w:br w:type="textWrapping"/>
            </w:r>
            <w:r>
              <w:br w:type="textWrapping"/>
            </w:r>
          </w:p>
        </w:tc>
      </w:tr>
    </w:tbl>
    <w:p w14:paraId="0ED13851">
      <w:pPr>
        <w:spacing w:line="300" w:lineRule="auto"/>
      </w:pPr>
      <w:r>
        <w:rPr>
          <w:rFonts w:ascii="宋体" w:hAnsi="宋体" w:eastAsia="宋体"/>
          <w:b/>
          <w:sz w:val="21"/>
        </w:rPr>
        <w:t>7.4 转职是永久解锁后自由切换，还是每次选择后有成本？</w:t>
      </w:r>
    </w:p>
    <w:p w14:paraId="67AF3FE7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315D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75BA764D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解锁后永久。</w:t>
            </w:r>
            <w:r>
              <w:br w:type="textWrapping"/>
            </w:r>
          </w:p>
        </w:tc>
      </w:tr>
    </w:tbl>
    <w:p w14:paraId="4B778AE2">
      <w:pPr>
        <w:spacing w:line="300" w:lineRule="auto"/>
      </w:pPr>
      <w:r>
        <w:rPr>
          <w:rFonts w:ascii="宋体" w:hAnsi="宋体" w:eastAsia="宋体"/>
          <w:b/>
          <w:sz w:val="21"/>
        </w:rPr>
        <w:t>7.5 觉醒是角色维度还是职业维度？是否有多个分支？是否改变大招形态？</w:t>
      </w:r>
    </w:p>
    <w:p w14:paraId="34A6858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44A1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6D80FA0A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职业维度觉醒</w:t>
            </w:r>
            <w:r>
              <w:br w:type="textWrapping"/>
            </w:r>
            <w:r>
              <w:br w:type="textWrapping"/>
            </w:r>
          </w:p>
        </w:tc>
      </w:tr>
    </w:tbl>
    <w:p w14:paraId="00C83C21">
      <w:pPr>
        <w:spacing w:line="300" w:lineRule="auto"/>
      </w:pPr>
      <w:r>
        <w:rPr>
          <w:rFonts w:ascii="宋体" w:hAnsi="宋体" w:eastAsia="宋体"/>
          <w:b/>
          <w:sz w:val="21"/>
        </w:rPr>
        <w:t>7.6 技能书是局内临时效果，还是局外永久解锁后在家园配置？</w:t>
      </w:r>
    </w:p>
    <w:p w14:paraId="0B5C897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5D22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2B4E74F7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- 技能天赋树为局外养成。</w:t>
            </w:r>
          </w:p>
          <w:p w14:paraId="3BCE12F6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局内技能加成为临时增益。</w:t>
            </w:r>
          </w:p>
          <w:p w14:paraId="422BA124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 由不同的表格、策划案功能约定。</w:t>
            </w:r>
            <w:r>
              <w:br w:type="textWrapping"/>
            </w:r>
          </w:p>
        </w:tc>
      </w:tr>
    </w:tbl>
    <w:p w14:paraId="7A75A84B">
      <w:pPr>
        <w:pStyle w:val="4"/>
      </w:pPr>
      <w:r>
        <w:t>8. 关卡、地图与路线</w:t>
      </w:r>
    </w:p>
    <w:p w14:paraId="3282B569">
      <w:pPr>
        <w:spacing w:line="300" w:lineRule="auto"/>
      </w:pPr>
      <w:r>
        <w:rPr>
          <w:rFonts w:ascii="宋体" w:hAnsi="宋体" w:eastAsia="宋体"/>
          <w:b/>
          <w:sz w:val="21"/>
        </w:rPr>
        <w:t>8.1 游戏预计有多少章节？每个章节是否有独立主题、怪物池、装备池和 Boss？</w:t>
      </w:r>
    </w:p>
    <w:p w14:paraId="2456C916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0EC0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32A03191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- 以完成3~5章节为目标。</w:t>
            </w:r>
          </w:p>
          <w:p w14:paraId="66DD1ED6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 每个章节美术风格独立，怪物、boss、装备以配表为准。会由配表控制。</w:t>
            </w:r>
            <w:r>
              <w:br w:type="textWrapping"/>
            </w:r>
          </w:p>
        </w:tc>
      </w:tr>
    </w:tbl>
    <w:p w14:paraId="415CF4F5">
      <w:pPr>
        <w:spacing w:line="300" w:lineRule="auto"/>
      </w:pPr>
      <w:r>
        <w:rPr>
          <w:rFonts w:ascii="宋体" w:hAnsi="宋体" w:eastAsia="宋体"/>
          <w:b/>
          <w:sz w:val="21"/>
        </w:rPr>
        <w:t>8.2 每层目标房间数量是多少？第二层、第三层只是难度提升，还是事件池、怪物池、掉落池也变化？</w:t>
      </w:r>
    </w:p>
    <w:p w14:paraId="2D4AB8FD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BDA3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34065CCE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单层：目标房间数为8~10。（地图体验往《哈迪斯》方向调整）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2~3层：事件池、难度、掉落都会发生变化。</w:t>
            </w:r>
            <w:r>
              <w:br w:type="textWrapping"/>
            </w:r>
          </w:p>
        </w:tc>
      </w:tr>
    </w:tbl>
    <w:p w14:paraId="2CF9F13C">
      <w:pPr>
        <w:spacing w:line="300" w:lineRule="auto"/>
      </w:pPr>
      <w:r>
        <w:rPr>
          <w:rFonts w:ascii="宋体" w:hAnsi="宋体" w:eastAsia="宋体"/>
          <w:b/>
          <w:sz w:val="21"/>
        </w:rPr>
        <w:t>8.3 地图是固定列推进、网状节点，还是配置生成后以 DNF 房间方式体验？</w:t>
      </w:r>
    </w:p>
    <w:p w14:paraId="257DD2CA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6973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66A7B99E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</w:p>
        </w:tc>
      </w:tr>
    </w:tbl>
    <w:p w14:paraId="5A0D924B">
      <w:pPr>
        <w:spacing w:line="300" w:lineRule="auto"/>
      </w:pPr>
      <w:r>
        <w:rPr>
          <w:rFonts w:ascii="宋体" w:hAnsi="宋体" w:eastAsia="宋体"/>
          <w:b/>
          <w:sz w:val="21"/>
        </w:rPr>
        <w:t>8.4 玩家是否允许回退、绕路、进入死路、钥匙门或锁定路线？</w:t>
      </w:r>
    </w:p>
    <w:p w14:paraId="70D7B7B1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ECE6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4587B82D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更换地图推进思路。</w:t>
            </w:r>
          </w:p>
          <w:p w14:paraId="57E55BF8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采用《哈迪斯》like地图推进方式。玩家清完当前房间怪物/任务/事件后，解锁下一房间的传送门。</w:t>
            </w:r>
          </w:p>
          <w:p w14:paraId="781730B7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玩家进入传送门，有三个房间类型选项。玩家可以选择其中一个房间进入。</w:t>
            </w:r>
          </w:p>
          <w:p w14:paraId="00A37112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 地图固定推进，不可返回。</w:t>
            </w:r>
            <w:r>
              <w:br w:type="textWrapping"/>
            </w:r>
            <w:r>
              <w:br w:type="textWrapping"/>
            </w:r>
          </w:p>
        </w:tc>
      </w:tr>
    </w:tbl>
    <w:p w14:paraId="4980B023">
      <w:pPr>
        <w:spacing w:line="300" w:lineRule="auto"/>
      </w:pPr>
      <w:r>
        <w:rPr>
          <w:rFonts w:ascii="宋体" w:hAnsi="宋体" w:eastAsia="宋体"/>
          <w:b/>
          <w:sz w:val="21"/>
        </w:rPr>
        <w:t>8.5 迷雾预览能看到几步？能看到事件类型、奖励类型、危险等级、Boss 类型、商人类型吗？</w:t>
      </w:r>
    </w:p>
    <w:p w14:paraId="59B79B3A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1A28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231ABCA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采用《哈迪斯》like地图推进方式。去除迷雾机制。</w:t>
            </w:r>
            <w:r>
              <w:br w:type="textWrapping"/>
            </w:r>
          </w:p>
        </w:tc>
      </w:tr>
    </w:tbl>
    <w:p w14:paraId="167F92E0">
      <w:pPr>
        <w:spacing w:line="300" w:lineRule="auto"/>
      </w:pPr>
      <w:r>
        <w:rPr>
          <w:rFonts w:ascii="宋体" w:hAnsi="宋体" w:eastAsia="宋体"/>
          <w:b/>
          <w:sz w:val="21"/>
        </w:rPr>
        <w:t>8.6 是否有道具、天赋或事件可以扩大预览范围？</w:t>
      </w:r>
    </w:p>
    <w:p w14:paraId="397F891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DC68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64BB44D5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去除迷雾机制。</w:t>
            </w:r>
          </w:p>
        </w:tc>
      </w:tr>
    </w:tbl>
    <w:p w14:paraId="26B4F6CC">
      <w:pPr>
        <w:pStyle w:val="4"/>
      </w:pPr>
      <w:r>
        <w:t>9. 层结算、背包与带出</w:t>
      </w:r>
    </w:p>
    <w:p w14:paraId="6D65663D">
      <w:pPr>
        <w:spacing w:line="300" w:lineRule="auto"/>
      </w:pPr>
      <w:r>
        <w:rPr>
          <w:rFonts w:ascii="宋体" w:hAnsi="宋体" w:eastAsia="宋体"/>
          <w:b/>
          <w:sz w:val="21"/>
        </w:rPr>
        <w:t>9.1 局内背包容量大概多大？装备和材料是否共用背包？</w:t>
      </w:r>
    </w:p>
    <w:p w14:paraId="2D617EE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8D98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76B8C52B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背包共用。局内大约100初始，可以随游戏进度增加。</w:t>
            </w:r>
          </w:p>
          <w:p w14:paraId="66CE0AC2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走配表控制</w:t>
            </w:r>
            <w:r>
              <w:br w:type="textWrapping"/>
            </w:r>
            <w:r>
              <w:br w:type="textWrapping"/>
            </w:r>
          </w:p>
        </w:tc>
      </w:tr>
    </w:tbl>
    <w:p w14:paraId="4382B495">
      <w:pPr>
        <w:spacing w:line="300" w:lineRule="auto"/>
      </w:pPr>
      <w:r>
        <w:rPr>
          <w:rFonts w:ascii="宋体" w:hAnsi="宋体" w:eastAsia="宋体"/>
          <w:b/>
          <w:sz w:val="21"/>
        </w:rPr>
        <w:t>9.2 背包满了是否还能拾取？是否支持自动拾取、筛选、排序、锁定？</w:t>
      </w:r>
    </w:p>
    <w:p w14:paraId="38A57A95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DE9B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401E3AB9">
            <w:pPr>
              <w:spacing w:after="0" w:line="240" w:lineRule="auto"/>
              <w:rPr>
                <w:rFonts w:hint="eastAsia"/>
                <w:b/>
                <w:sz w:val="21"/>
                <w:lang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背包满了</w:t>
            </w:r>
            <w:r>
              <w:rPr>
                <w:rFonts w:hint="eastAsia"/>
                <w:b/>
                <w:sz w:val="21"/>
                <w:lang w:val="en-US" w:eastAsia="zh-CN"/>
              </w:rPr>
              <w:t>不可拾取。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获得辅助道具后</w:t>
            </w:r>
            <w:r>
              <w:rPr>
                <w:rFonts w:ascii="宋体" w:hAnsi="宋体" w:eastAsia="宋体"/>
                <w:b/>
                <w:sz w:val="21"/>
              </w:rPr>
              <w:t>支持自动拾取</w:t>
            </w:r>
            <w:r>
              <w:rPr>
                <w:rFonts w:hint="eastAsia"/>
                <w:b/>
                <w:sz w:val="21"/>
                <w:lang w:eastAsia="zh-CN"/>
              </w:rPr>
              <w:t>。</w:t>
            </w:r>
          </w:p>
          <w:p w14:paraId="021BDF9E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初始支持</w:t>
            </w:r>
            <w:r>
              <w:rPr>
                <w:rFonts w:ascii="宋体" w:hAnsi="宋体" w:eastAsia="宋体"/>
                <w:b/>
                <w:sz w:val="21"/>
              </w:rPr>
              <w:t>筛选、排序、锁定</w:t>
            </w:r>
            <w:r>
              <w:rPr>
                <w:rFonts w:hint="eastAsia"/>
                <w:b/>
                <w:sz w:val="21"/>
                <w:lang w:eastAsia="zh-CN"/>
              </w:rPr>
              <w:t>。</w:t>
            </w:r>
          </w:p>
        </w:tc>
      </w:tr>
    </w:tbl>
    <w:p w14:paraId="525BB31E">
      <w:pPr>
        <w:spacing w:line="300" w:lineRule="auto"/>
      </w:pPr>
      <w:r>
        <w:rPr>
          <w:rFonts w:ascii="宋体" w:hAnsi="宋体" w:eastAsia="宋体"/>
          <w:b/>
          <w:sz w:val="21"/>
        </w:rPr>
        <w:t>9.3 主动撤离是否等同成功带出？战斗中主动退出如何处理？</w:t>
      </w:r>
    </w:p>
    <w:p w14:paraId="5E743457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D972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46825E2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主动退出视为挑战失败，以当前层数结算失败可带出道具数量。</w:t>
            </w:r>
            <w:r>
              <w:br w:type="textWrapping"/>
            </w:r>
          </w:p>
        </w:tc>
      </w:tr>
    </w:tbl>
    <w:p w14:paraId="7AC7D33E">
      <w:pPr>
        <w:spacing w:line="300" w:lineRule="auto"/>
      </w:pPr>
      <w:r>
        <w:rPr>
          <w:rFonts w:ascii="宋体" w:hAnsi="宋体" w:eastAsia="宋体"/>
          <w:b/>
          <w:sz w:val="21"/>
        </w:rPr>
        <w:t>9.4 出售是否只能在局内商店？层结算界面是否允许出售？</w:t>
      </w:r>
    </w:p>
    <w:p w14:paraId="60EC0A9E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11D1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26648FCA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道中结算层级支持出售。</w:t>
            </w:r>
          </w:p>
          <w:p w14:paraId="20146147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道中结算会在单独的系统说明文档有完整的功能说明，以系统文档说明为准。</w:t>
            </w:r>
          </w:p>
          <w:p w14:paraId="403536D4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支持使用局内货币出售、购买强力道具。</w:t>
            </w:r>
          </w:p>
          <w:p w14:paraId="7C574833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 支持运输部分道具至局外背包。</w:t>
            </w:r>
            <w:r>
              <w:br w:type="textWrapping"/>
            </w:r>
          </w:p>
        </w:tc>
      </w:tr>
    </w:tbl>
    <w:p w14:paraId="239C8548">
      <w:pPr>
        <w:spacing w:line="300" w:lineRule="auto"/>
      </w:pPr>
      <w:r>
        <w:rPr>
          <w:rFonts w:ascii="宋体" w:hAnsi="宋体" w:eastAsia="宋体"/>
          <w:b/>
          <w:sz w:val="21"/>
        </w:rPr>
        <w:t>9.5 带出格子提升只来自家园建筑，还是角色天赋、章节奖励、装备词条也可以影响？</w:t>
      </w:r>
    </w:p>
    <w:p w14:paraId="42605951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7972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9A31350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目前设定来自家园建筑、天赋、章节通关奖励，以实际策划案为准。</w:t>
            </w:r>
            <w:r>
              <w:br w:type="textWrapping"/>
            </w:r>
            <w:r>
              <w:br w:type="textWrapping"/>
            </w:r>
          </w:p>
        </w:tc>
      </w:tr>
    </w:tbl>
    <w:p w14:paraId="09B17013">
      <w:pPr>
        <w:pStyle w:val="4"/>
      </w:pPr>
      <w:r>
        <w:t>10. 疲劳值系统</w:t>
      </w:r>
    </w:p>
    <w:p w14:paraId="2C983EA6">
      <w:pPr>
        <w:spacing w:line="300" w:lineRule="auto"/>
      </w:pPr>
      <w:r>
        <w:rPr>
          <w:rFonts w:ascii="宋体" w:hAnsi="宋体" w:eastAsia="宋体"/>
          <w:b/>
          <w:sz w:val="21"/>
        </w:rPr>
        <w:t>10.1 初始疲劳值和最大疲劳值大概是多少？最大疲劳是否可成长？</w:t>
      </w:r>
    </w:p>
    <w:p w14:paraId="4B56849A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4382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47F430D0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取消疲劳值设定。</w:t>
            </w:r>
            <w:r>
              <w:br w:type="textWrapping"/>
            </w:r>
            <w:r>
              <w:br w:type="textWrapping"/>
            </w:r>
          </w:p>
        </w:tc>
      </w:tr>
    </w:tbl>
    <w:p w14:paraId="3A044430">
      <w:pPr>
        <w:spacing w:line="300" w:lineRule="auto"/>
      </w:pPr>
      <w:r>
        <w:rPr>
          <w:rFonts w:ascii="宋体" w:hAnsi="宋体" w:eastAsia="宋体"/>
          <w:b/>
          <w:sz w:val="21"/>
        </w:rPr>
        <w:t>10.2 进入下一层时疲劳是否恢复？击败 Boss 后恢复多少？</w:t>
      </w:r>
    </w:p>
    <w:p w14:paraId="4207141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8D48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41D6D4DC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取消疲劳值设定。</w:t>
            </w:r>
            <w:r>
              <w:br w:type="textWrapping"/>
            </w:r>
          </w:p>
        </w:tc>
      </w:tr>
    </w:tbl>
    <w:p w14:paraId="68CBB077">
      <w:pPr>
        <w:spacing w:line="300" w:lineRule="auto"/>
      </w:pPr>
      <w:r>
        <w:rPr>
          <w:rFonts w:ascii="宋体" w:hAnsi="宋体" w:eastAsia="宋体"/>
          <w:b/>
          <w:sz w:val="21"/>
        </w:rPr>
        <w:t>10.3 0 疲劳是否仍可继续探索？如果可以，惩罚强度希望多高？</w:t>
      </w:r>
    </w:p>
    <w:p w14:paraId="7E99DA67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6674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35E0021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取消疲劳值设定。</w:t>
            </w:r>
            <w:r>
              <w:br w:type="textWrapping"/>
            </w:r>
            <w:r>
              <w:br w:type="textWrapping"/>
            </w:r>
          </w:p>
        </w:tc>
      </w:tr>
    </w:tbl>
    <w:p w14:paraId="086ED7F4">
      <w:pPr>
        <w:spacing w:line="300" w:lineRule="auto"/>
      </w:pPr>
      <w:r>
        <w:rPr>
          <w:rFonts w:ascii="宋体" w:hAnsi="宋体" w:eastAsia="宋体"/>
          <w:b/>
          <w:sz w:val="21"/>
        </w:rPr>
        <w:t>10.4 疲劳影响哪些维度？攻击、移速、冷却、受伤、掉落、怪物强度、体力恢复、商店价格、事件概率？</w:t>
      </w:r>
    </w:p>
    <w:p w14:paraId="05553C3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1106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7BFACF1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取消疲劳值设定。</w:t>
            </w:r>
            <w:r>
              <w:br w:type="textWrapping"/>
            </w:r>
          </w:p>
        </w:tc>
      </w:tr>
    </w:tbl>
    <w:p w14:paraId="7829F96A">
      <w:pPr>
        <w:spacing w:line="300" w:lineRule="auto"/>
      </w:pPr>
      <w:r>
        <w:rPr>
          <w:rFonts w:ascii="宋体" w:hAnsi="宋体" w:eastAsia="宋体"/>
          <w:b/>
          <w:sz w:val="21"/>
        </w:rPr>
        <w:t>10.5 是否存在消耗疲劳换高收益的深渊房或高风险房？</w:t>
      </w:r>
    </w:p>
    <w:p w14:paraId="23DA31D9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147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8656C25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取消疲劳值设定。</w:t>
            </w:r>
            <w:r>
              <w:br w:type="textWrapping"/>
            </w:r>
            <w:r>
              <w:br w:type="textWrapping"/>
            </w:r>
          </w:p>
        </w:tc>
      </w:tr>
    </w:tbl>
    <w:p w14:paraId="761CE42D">
      <w:pPr>
        <w:pStyle w:val="4"/>
      </w:pPr>
      <w:r>
        <w:t>11. 事件系统</w:t>
      </w:r>
    </w:p>
    <w:p w14:paraId="13DC14C8">
      <w:pPr>
        <w:spacing w:line="300" w:lineRule="auto"/>
      </w:pPr>
      <w:r>
        <w:rPr>
          <w:rFonts w:ascii="宋体" w:hAnsi="宋体" w:eastAsia="宋体"/>
          <w:b/>
          <w:sz w:val="21"/>
        </w:rPr>
        <w:t>11.1 第一批完整设计需要包含哪些事件？普通战斗、精英战斗、Boss、商人、休息、宝箱、深渊、高风险奖励、Boss 前准备、NPC、时装、角色、宠物？</w:t>
      </w:r>
    </w:p>
    <w:p w14:paraId="68727A9E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B748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74E43FC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普通战斗、精英战斗、Boss、商人、休息、深渊、Boss 前准备、NPC、时装、角色</w:t>
            </w:r>
          </w:p>
        </w:tc>
      </w:tr>
    </w:tbl>
    <w:p w14:paraId="76D901BB">
      <w:pPr>
        <w:spacing w:line="300" w:lineRule="auto"/>
      </w:pPr>
      <w:r>
        <w:rPr>
          <w:rFonts w:ascii="宋体" w:hAnsi="宋体" w:eastAsia="宋体"/>
          <w:b/>
          <w:sz w:val="21"/>
        </w:rPr>
        <w:t>11.2 事件是否可以组合？例如商人+休息、深渊+宝箱、Boss 前商人+休息。</w:t>
      </w:r>
    </w:p>
    <w:p w14:paraId="4CFE69E9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4D79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2F465D5C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可以组合。如：</w:t>
            </w:r>
            <w:r>
              <w:rPr>
                <w:rFonts w:ascii="宋体" w:hAnsi="宋体" w:eastAsia="宋体"/>
                <w:b/>
                <w:sz w:val="21"/>
              </w:rPr>
              <w:t>商人+休息</w:t>
            </w:r>
            <w:r>
              <w:rPr>
                <w:rFonts w:hint="eastAsia"/>
                <w:b/>
                <w:sz w:val="21"/>
                <w:lang w:eastAsia="zh-CN"/>
              </w:rPr>
              <w:t>、</w:t>
            </w:r>
            <w:r>
              <w:rPr>
                <w:rFonts w:ascii="宋体" w:hAnsi="宋体" w:eastAsia="宋体"/>
                <w:b/>
                <w:sz w:val="21"/>
              </w:rPr>
              <w:t>深渊+宝箱</w:t>
            </w:r>
            <w:r>
              <w:rPr>
                <w:rFonts w:hint="eastAsia"/>
                <w:b/>
                <w:sz w:val="21"/>
                <w:lang w:eastAsia="zh-CN"/>
              </w:rPr>
              <w:t>，</w:t>
            </w:r>
            <w:r>
              <w:rPr>
                <w:rFonts w:hint="eastAsia"/>
                <w:b/>
                <w:sz w:val="21"/>
                <w:lang w:val="en-US" w:eastAsia="zh-CN"/>
              </w:rPr>
              <w:t>一阶段设计会包含此内容</w:t>
            </w:r>
            <w:r>
              <w:br w:type="textWrapping"/>
            </w:r>
            <w:r>
              <w:br w:type="textWrapping"/>
            </w:r>
          </w:p>
        </w:tc>
      </w:tr>
    </w:tbl>
    <w:p w14:paraId="2CFF4068">
      <w:pPr>
        <w:spacing w:line="300" w:lineRule="auto"/>
      </w:pPr>
      <w:r>
        <w:rPr>
          <w:rFonts w:ascii="宋体" w:hAnsi="宋体" w:eastAsia="宋体"/>
          <w:b/>
          <w:sz w:val="21"/>
        </w:rPr>
        <w:t>11.3 事件是否受章节、层数、疲劳、难度、稀有度影响？</w:t>
      </w:r>
    </w:p>
    <w:p w14:paraId="2E69E1EB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6F6A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2B2786EE">
            <w:pPr>
              <w:spacing w:after="0" w:line="240" w:lineRule="auto"/>
              <w:rPr>
                <w:rFonts w:hint="eastAsia"/>
                <w:b/>
                <w:sz w:val="21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事件</w:t>
            </w:r>
            <w:r>
              <w:rPr>
                <w:rFonts w:hint="eastAsia"/>
                <w:b/>
                <w:sz w:val="21"/>
                <w:lang w:val="en-US" w:eastAsia="zh-CN"/>
              </w:rPr>
              <w:t>有关卡表格的权重规则确定。走表格权重随机</w:t>
            </w:r>
          </w:p>
          <w:p w14:paraId="0352F735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新增：特殊事件地图，特殊事件地图会额外多一个特殊传送门。该特殊传送门指向指定关卡，不走三选一随机规则。</w:t>
            </w:r>
            <w:r>
              <w:br w:type="textWrapping"/>
            </w:r>
          </w:p>
        </w:tc>
      </w:tr>
    </w:tbl>
    <w:p w14:paraId="57287CAF">
      <w:pPr>
        <w:spacing w:line="300" w:lineRule="auto"/>
      </w:pPr>
      <w:r>
        <w:rPr>
          <w:rFonts w:ascii="宋体" w:hAnsi="宋体" w:eastAsia="宋体"/>
          <w:b/>
          <w:sz w:val="21"/>
        </w:rPr>
        <w:t>11.4 事件是否能改变技能、Build 或局内临时强化？</w:t>
      </w:r>
    </w:p>
    <w:p w14:paraId="36BE285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A0B0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9EDFF42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事件</w:t>
            </w:r>
            <w:r>
              <w:rPr>
                <w:rFonts w:hint="eastAsia"/>
                <w:b/>
                <w:sz w:val="21"/>
                <w:lang w:val="en-US" w:eastAsia="zh-CN"/>
              </w:rPr>
              <w:t>会带来各种强力的增幅效果。</w:t>
            </w:r>
            <w:r>
              <w:br w:type="textWrapping"/>
            </w:r>
          </w:p>
        </w:tc>
      </w:tr>
    </w:tbl>
    <w:p w14:paraId="76855968">
      <w:pPr>
        <w:pStyle w:val="4"/>
      </w:pPr>
      <w:r>
        <w:t>12. 局外养成</w:t>
      </w:r>
    </w:p>
    <w:p w14:paraId="1E5FD222">
      <w:pPr>
        <w:spacing w:line="300" w:lineRule="auto"/>
      </w:pPr>
      <w:r>
        <w:rPr>
          <w:rFonts w:ascii="宋体" w:hAnsi="宋体" w:eastAsia="宋体"/>
          <w:b/>
          <w:sz w:val="21"/>
        </w:rPr>
        <w:t>12.1 家园核心功能有哪些？提升带出格子、制造疲劳药剂、装备加工、角色成长、宠物养成、时装展示、章节入口？</w:t>
      </w:r>
    </w:p>
    <w:p w14:paraId="3DCBD288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1763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3C974081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升带出格子、制造药剂、装备加工、角色成长、宠物养成、时装展示、</w:t>
            </w:r>
            <w:r>
              <w:rPr>
                <w:rFonts w:hint="eastAsia"/>
                <w:b/>
                <w:sz w:val="21"/>
                <w:lang w:val="en-US" w:eastAsia="zh-CN"/>
              </w:rPr>
              <w:t>材料参数（如：植物、矿物、稀有矿石）</w:t>
            </w:r>
            <w:r>
              <w:br w:type="textWrapping"/>
            </w:r>
          </w:p>
        </w:tc>
      </w:tr>
    </w:tbl>
    <w:p w14:paraId="3CD18F21">
      <w:pPr>
        <w:spacing w:line="300" w:lineRule="auto"/>
      </w:pPr>
      <w:r>
        <w:rPr>
          <w:rFonts w:ascii="宋体" w:hAnsi="宋体" w:eastAsia="宋体"/>
          <w:b/>
          <w:sz w:val="21"/>
        </w:rPr>
        <w:t>12.2 家园是否有建筑升级、材料消耗、时间生产？</w:t>
      </w:r>
    </w:p>
    <w:p w14:paraId="003A2A5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BAFB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0EF1CEE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有</w:t>
            </w:r>
            <w:r>
              <w:br w:type="textWrapping"/>
            </w:r>
          </w:p>
        </w:tc>
      </w:tr>
    </w:tbl>
    <w:p w14:paraId="1F4E8AF6">
      <w:pPr>
        <w:spacing w:line="300" w:lineRule="auto"/>
      </w:pPr>
      <w:r>
        <w:rPr>
          <w:rFonts w:ascii="宋体" w:hAnsi="宋体" w:eastAsia="宋体"/>
          <w:b/>
          <w:sz w:val="21"/>
        </w:rPr>
        <w:t>12.3 角色是职业差异还是独立角色？是否有等级、天赋树、共享装备？</w:t>
      </w:r>
    </w:p>
    <w:p w14:paraId="6DEADA86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61B2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2217F83F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- 类似《dnf》。</w:t>
            </w:r>
          </w:p>
          <w:p w14:paraId="0635F78C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基础职业：枪手、魔法师、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- 角色基于基础职业，有职业差异，如：火魔法师、冰魔法师、暗魔法师、光魔法师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- 觉醒在转职职业的基础上二次定向升级，如：圣法师（光法觉醒）。</w:t>
            </w:r>
          </w:p>
        </w:tc>
      </w:tr>
    </w:tbl>
    <w:p w14:paraId="30B8145E">
      <w:pPr>
        <w:spacing w:line="300" w:lineRule="auto"/>
      </w:pPr>
      <w:r>
        <w:rPr>
          <w:rFonts w:ascii="宋体" w:hAnsi="宋体" w:eastAsia="宋体"/>
          <w:b/>
          <w:sz w:val="21"/>
        </w:rPr>
        <w:t>12.4 宠物是战斗辅助、拾取辅助、属性加成，还是收集系统？</w:t>
      </w:r>
    </w:p>
    <w:p w14:paraId="1EF932B4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2A51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4AA161B0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多维度功能赋能。有战力加成、提升关卡体验便利性。</w:t>
            </w:r>
            <w:r>
              <w:br w:type="textWrapping"/>
            </w:r>
          </w:p>
        </w:tc>
      </w:tr>
    </w:tbl>
    <w:p w14:paraId="450DA2CD">
      <w:pPr>
        <w:spacing w:line="300" w:lineRule="auto"/>
      </w:pPr>
      <w:r>
        <w:rPr>
          <w:rFonts w:ascii="宋体" w:hAnsi="宋体" w:eastAsia="宋体"/>
          <w:b/>
          <w:sz w:val="21"/>
        </w:rPr>
        <w:t>12.5 时装是纯外观还是有属性/套装？是否通过事件获得？</w:t>
      </w:r>
    </w:p>
    <w:p w14:paraId="1287FC3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FC23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39C97EB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类似《DNF》</w:t>
            </w:r>
          </w:p>
          <w:p w14:paraId="35FA8C32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影响外观、有套装、有属性加成。</w:t>
            </w:r>
            <w:r>
              <w:br w:type="textWrapping"/>
            </w:r>
            <w:r>
              <w:br w:type="textWrapping"/>
            </w:r>
          </w:p>
        </w:tc>
      </w:tr>
    </w:tbl>
    <w:p w14:paraId="547C2B0A">
      <w:pPr>
        <w:pStyle w:val="4"/>
      </w:pPr>
      <w:r>
        <w:t>13. 资源、经济与掉落</w:t>
      </w:r>
    </w:p>
    <w:p w14:paraId="31C2F04D">
      <w:pPr>
        <w:spacing w:line="300" w:lineRule="auto"/>
      </w:pPr>
      <w:r>
        <w:rPr>
          <w:rFonts w:ascii="宋体" w:hAnsi="宋体" w:eastAsia="宋体"/>
          <w:b/>
          <w:sz w:val="21"/>
        </w:rPr>
        <w:t>13.1 游戏资源有哪些？局内货币、局外金币、强化材料、融合材料、词条材料、洗练材料、疲劳药剂材料、时装材料、宠物材料、章节材料、觉醒/转职材料等。</w:t>
      </w:r>
    </w:p>
    <w:p w14:paraId="3166FEC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4E5E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33A3994C">
            <w:pPr>
              <w:spacing w:after="0" w:line="240" w:lineRule="auto"/>
              <w:rPr>
                <w:rFonts w:hint="eastAsia"/>
                <w:b/>
                <w:sz w:val="21"/>
                <w:lang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局内货币、局外金币、强化材料、融合材料、词条材料、洗练材料、疲劳药剂材料、时装材料、宠物材料、章节材料、觉醒/转职材料等</w:t>
            </w:r>
            <w:r>
              <w:rPr>
                <w:rFonts w:hint="eastAsia"/>
                <w:b/>
                <w:sz w:val="21"/>
                <w:lang w:eastAsia="zh-CN"/>
              </w:rPr>
              <w:t>。</w:t>
            </w:r>
          </w:p>
          <w:p w14:paraId="521D7FC9">
            <w:pPr>
              <w:spacing w:after="0" w:line="240" w:lineRule="auto"/>
            </w:pPr>
            <w:r>
              <w:rPr>
                <w:rFonts w:hint="eastAsia"/>
                <w:b/>
                <w:sz w:val="21"/>
                <w:lang w:val="en-US" w:eastAsia="zh-CN"/>
              </w:rPr>
              <w:t>会有丰富的道具设计，使用道具表格控制。</w:t>
            </w:r>
            <w:r>
              <w:br w:type="textWrapping"/>
            </w:r>
          </w:p>
        </w:tc>
      </w:tr>
    </w:tbl>
    <w:p w14:paraId="784C29F4">
      <w:pPr>
        <w:spacing w:line="300" w:lineRule="auto"/>
      </w:pPr>
      <w:r>
        <w:rPr>
          <w:rFonts w:ascii="宋体" w:hAnsi="宋体" w:eastAsia="宋体"/>
          <w:b/>
          <w:sz w:val="21"/>
        </w:rPr>
        <w:t>13.2 怪物、精英怪、Boss、事件、分解、出售分别产出什么？</w:t>
      </w:r>
    </w:p>
    <w:p w14:paraId="109A78B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D603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77BF3FB9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由表格控制。</w:t>
            </w:r>
          </w:p>
          <w:p w14:paraId="7B2DD077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项目以《表格》数据为准、《表格》会在对应系统策划案进行说明，绝大部分数据不写死。</w:t>
            </w:r>
            <w:r>
              <w:br w:type="textWrapping"/>
            </w:r>
          </w:p>
        </w:tc>
      </w:tr>
    </w:tbl>
    <w:p w14:paraId="6B1822D2">
      <w:pPr>
        <w:spacing w:line="300" w:lineRule="auto"/>
      </w:pPr>
      <w:r>
        <w:rPr>
          <w:rFonts w:ascii="宋体" w:hAnsi="宋体" w:eastAsia="宋体"/>
          <w:b/>
          <w:sz w:val="21"/>
        </w:rPr>
        <w:t>13.3 装备打造、家园、章节推进、技能、宠物、时装分别消耗什么？</w:t>
      </w:r>
    </w:p>
    <w:p w14:paraId="2904D626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AE57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2AAB4D5E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由表格控制。</w:t>
            </w:r>
          </w:p>
          <w:p w14:paraId="437AEFF7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项目以《表格》数据为准、《表格》会在对应系统策划案进行说明，绝大部分数据不写死。</w:t>
            </w:r>
            <w:r>
              <w:br w:type="textWrapping"/>
            </w:r>
            <w:r>
              <w:br w:type="textWrapping"/>
            </w:r>
          </w:p>
        </w:tc>
      </w:tr>
    </w:tbl>
    <w:p w14:paraId="1F7CA8ED">
      <w:pPr>
        <w:spacing w:line="300" w:lineRule="auto"/>
      </w:pPr>
      <w:r>
        <w:rPr>
          <w:rFonts w:ascii="宋体" w:hAnsi="宋体" w:eastAsia="宋体"/>
          <w:b/>
          <w:sz w:val="21"/>
        </w:rPr>
        <w:t>13.4 Boss 是否必掉高品质装备？是否有保底、章节掉落池、稀有掉落提示？</w:t>
      </w:r>
    </w:p>
    <w:p w14:paraId="62E420E4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325C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6AB43259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由表格控制。</w:t>
            </w:r>
          </w:p>
          <w:p w14:paraId="4107DF31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项目以《表格》数据为准、《表格》会在对应系统策划案进行说明，绝大部分数据不写死。</w:t>
            </w:r>
            <w:r>
              <w:br w:type="textWrapping"/>
            </w:r>
            <w:r>
              <w:br w:type="textWrapping"/>
            </w:r>
          </w:p>
        </w:tc>
      </w:tr>
    </w:tbl>
    <w:p w14:paraId="3248E45A">
      <w:pPr>
        <w:pStyle w:val="4"/>
      </w:pPr>
      <w:r>
        <w:t>14. UI / UX、美术、音效</w:t>
      </w:r>
    </w:p>
    <w:p w14:paraId="229EED6D">
      <w:pPr>
        <w:spacing w:line="300" w:lineRule="auto"/>
      </w:pPr>
      <w:r>
        <w:rPr>
          <w:rFonts w:ascii="宋体" w:hAnsi="宋体" w:eastAsia="宋体"/>
          <w:b/>
          <w:sz w:val="21"/>
        </w:rPr>
        <w:t>14.1 GDD 是否需要覆盖核心 UI 界面？主菜单、家园、章节、战斗 HUD、地图、背包、装备详情、层结算、死亡结算等。</w:t>
      </w:r>
    </w:p>
    <w:p w14:paraId="6485D7D1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EDFA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54D9E9B6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UI界面会有较完整的美术产图，尽可能覆盖多个功能。</w:t>
            </w:r>
            <w:r>
              <w:br w:type="textWrapping"/>
            </w:r>
          </w:p>
        </w:tc>
      </w:tr>
    </w:tbl>
    <w:p w14:paraId="40D55094">
      <w:pPr>
        <w:spacing w:line="300" w:lineRule="auto"/>
      </w:pPr>
      <w:r>
        <w:rPr>
          <w:rFonts w:ascii="宋体" w:hAnsi="宋体" w:eastAsia="宋体"/>
          <w:b/>
          <w:sz w:val="21"/>
        </w:rPr>
        <w:t>14.2 UI 风格偏暗黑、像素、清晰功能型，还是三者结合？</w:t>
      </w:r>
    </w:p>
    <w:p w14:paraId="642CBD1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578F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3B3B552D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三者结合</w:t>
            </w:r>
            <w:r>
              <w:br w:type="textWrapping"/>
            </w:r>
          </w:p>
        </w:tc>
      </w:tr>
    </w:tbl>
    <w:p w14:paraId="04B4540B">
      <w:pPr>
        <w:spacing w:line="300" w:lineRule="auto"/>
      </w:pPr>
      <w:r>
        <w:rPr>
          <w:rFonts w:ascii="宋体" w:hAnsi="宋体" w:eastAsia="宋体"/>
          <w:b/>
          <w:sz w:val="21"/>
        </w:rPr>
        <w:t>14.3 装备对比、掉落品质提示、稀有掉落反馈是否需要重点设计？</w:t>
      </w:r>
    </w:p>
    <w:p w14:paraId="5A9282E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DB8B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BBEEE38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需要</w:t>
            </w:r>
            <w:r>
              <w:br w:type="textWrapping"/>
            </w:r>
            <w:r>
              <w:br w:type="textWrapping"/>
            </w:r>
          </w:p>
        </w:tc>
      </w:tr>
    </w:tbl>
    <w:p w14:paraId="77CBD8D1">
      <w:pPr>
        <w:spacing w:line="300" w:lineRule="auto"/>
      </w:pPr>
      <w:r>
        <w:rPr>
          <w:rFonts w:ascii="宋体" w:hAnsi="宋体" w:eastAsia="宋体"/>
          <w:b/>
          <w:sz w:val="21"/>
        </w:rPr>
        <w:t>14.4 美术部分是否只写方向，还是需要拆到角色、怪物、Boss、装备、技能特效、场景、UI？</w:t>
      </w:r>
    </w:p>
    <w:p w14:paraId="1902BD5E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542A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3A5C7F9B">
            <w:pPr>
              <w:spacing w:after="0" w:line="240" w:lineRule="auto"/>
              <w:rPr>
                <w:rFonts w:ascii="宋体" w:hAnsi="宋体" w:eastAsia="宋体"/>
                <w:b/>
                <w:sz w:val="21"/>
              </w:rPr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美术部分是否只写方向</w:t>
            </w:r>
          </w:p>
          <w:p w14:paraId="71FDA4CD">
            <w:pPr>
              <w:spacing w:after="0" w:line="240" w:lineRule="auto"/>
            </w:pPr>
            <w:r>
              <w:rPr>
                <w:rFonts w:hint="eastAsia"/>
                <w:b/>
                <w:sz w:val="21"/>
                <w:lang w:val="en-US" w:eastAsia="zh-CN"/>
              </w:rPr>
              <w:t>美术需要单独的规范与技术文档（会在新的agent中讨论）。</w:t>
            </w:r>
            <w:r>
              <w:br w:type="textWrapping"/>
            </w:r>
            <w:r>
              <w:br w:type="textWrapping"/>
            </w:r>
          </w:p>
        </w:tc>
      </w:tr>
    </w:tbl>
    <w:p w14:paraId="606C2813">
      <w:pPr>
        <w:spacing w:line="300" w:lineRule="auto"/>
      </w:pPr>
      <w:r>
        <w:rPr>
          <w:rFonts w:ascii="宋体" w:hAnsi="宋体" w:eastAsia="宋体"/>
          <w:b/>
          <w:sz w:val="21"/>
        </w:rPr>
        <w:t>14.5 音效与音乐是否需要进入完整 GDD？</w:t>
      </w:r>
    </w:p>
    <w:p w14:paraId="4CE4FF44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CDFE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4B81B8D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音效暂不接入</w:t>
            </w:r>
            <w:r>
              <w:br w:type="textWrapping"/>
            </w:r>
          </w:p>
        </w:tc>
      </w:tr>
    </w:tbl>
    <w:p w14:paraId="352A1052">
      <w:pPr>
        <w:pStyle w:val="4"/>
      </w:pPr>
      <w:r>
        <w:t>15. 配置表与版本规划</w:t>
      </w:r>
    </w:p>
    <w:p w14:paraId="7A7F9884">
      <w:pPr>
        <w:spacing w:line="300" w:lineRule="auto"/>
      </w:pPr>
      <w:r>
        <w:rPr>
          <w:rFonts w:ascii="宋体" w:hAnsi="宋体" w:eastAsia="宋体"/>
          <w:b/>
          <w:sz w:val="21"/>
        </w:rPr>
        <w:t>15.1 是否希望 GDD 中明确所有需要配置化的数据表？装备、词条、套装、技能、怪物、Boss、掉落、关卡、事件、疲劳、家园、资源等。</w:t>
      </w:r>
    </w:p>
    <w:p w14:paraId="117C3989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FB45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F8A9B98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3462539F">
      <w:pPr>
        <w:spacing w:line="300" w:lineRule="auto"/>
      </w:pPr>
      <w:r>
        <w:rPr>
          <w:rFonts w:ascii="宋体" w:hAnsi="宋体" w:eastAsia="宋体"/>
          <w:b/>
          <w:sz w:val="21"/>
        </w:rPr>
        <w:t>15.2 配置文件格式倾向 Excel、CSV、JSON，还是由程序决定？</w:t>
      </w:r>
    </w:p>
    <w:p w14:paraId="2B433F75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BF91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61CD201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Excel</w:t>
            </w:r>
            <w:r>
              <w:br w:type="textWrapping"/>
            </w:r>
          </w:p>
        </w:tc>
      </w:tr>
    </w:tbl>
    <w:p w14:paraId="67202BCF">
      <w:pPr>
        <w:spacing w:line="300" w:lineRule="auto"/>
      </w:pPr>
      <w:r>
        <w:rPr>
          <w:rFonts w:ascii="宋体" w:hAnsi="宋体" w:eastAsia="宋体"/>
          <w:b/>
          <w:sz w:val="21"/>
        </w:rPr>
        <w:t>15.3 版本规划是否需要写入 GDD？例如原型验证、第一版 Demo、Alpha、Beta、正式版、后续扩展。</w:t>
      </w:r>
    </w:p>
    <w:p w14:paraId="6D739E3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6A93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0EC61183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写入</w:t>
            </w:r>
            <w:r>
              <w:br w:type="textWrapping"/>
            </w:r>
            <w:r>
              <w:br w:type="textWrapping"/>
            </w:r>
          </w:p>
        </w:tc>
      </w:tr>
    </w:tbl>
    <w:p w14:paraId="4547051A">
      <w:pPr>
        <w:spacing w:line="300" w:lineRule="auto"/>
      </w:pPr>
      <w:r>
        <w:rPr>
          <w:rFonts w:ascii="宋体" w:hAnsi="宋体" w:eastAsia="宋体"/>
          <w:b/>
          <w:sz w:val="21"/>
        </w:rPr>
        <w:t>15.4 完整 GDD 是否需要包含风险点清单和待定问题清单？</w:t>
      </w:r>
    </w:p>
    <w:p w14:paraId="2C77617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D45F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2B1BDD2F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暂无，后续需要会补充</w:t>
            </w:r>
            <w:r>
              <w:br w:type="textWrapping"/>
            </w:r>
            <w:r>
              <w:br w:type="textWrapping"/>
            </w:r>
          </w:p>
        </w:tc>
      </w:tr>
    </w:tbl>
    <w:p w14:paraId="5D7B785A">
      <w:pPr>
        <w:spacing w:line="300" w:lineRule="auto"/>
      </w:pPr>
    </w:p>
    <w:p w14:paraId="4534623D">
      <w:pPr>
        <w:pStyle w:val="3"/>
      </w:pPr>
      <w:r>
        <w:t>三、推荐完整 GDD 框架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546EF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shd w:val="clear" w:color="auto" w:fill="D9EAF7"/>
            <w:vAlign w:val="center"/>
          </w:tcPr>
          <w:p w14:paraId="00638C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章节</w:t>
            </w:r>
          </w:p>
        </w:tc>
        <w:tc>
          <w:tcPr>
            <w:tcW w:w="2379" w:type="dxa"/>
            <w:shd w:val="clear" w:color="auto" w:fill="D9EAF7"/>
            <w:vAlign w:val="center"/>
          </w:tcPr>
          <w:p w14:paraId="1F9909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w="2379" w:type="dxa"/>
            <w:shd w:val="clear" w:color="auto" w:fill="D9EAF7"/>
            <w:vAlign w:val="center"/>
          </w:tcPr>
          <w:p w14:paraId="5DA654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主要内容</w:t>
            </w:r>
          </w:p>
        </w:tc>
        <w:tc>
          <w:tcPr>
            <w:tcW w:w="2379" w:type="dxa"/>
            <w:shd w:val="clear" w:color="auto" w:fill="D9EAF7"/>
            <w:vAlign w:val="center"/>
          </w:tcPr>
          <w:p w14:paraId="5D6DC7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是否保留 / 修改意见</w:t>
            </w:r>
          </w:p>
        </w:tc>
      </w:tr>
      <w:tr w14:paraId="5E566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32869BF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w="2379" w:type="dxa"/>
            <w:vAlign w:val="center"/>
          </w:tcPr>
          <w:p w14:paraId="38DB040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文档信息</w:t>
            </w:r>
          </w:p>
        </w:tc>
        <w:tc>
          <w:tcPr>
            <w:tcW w:w="2379" w:type="dxa"/>
            <w:vAlign w:val="center"/>
          </w:tcPr>
          <w:p w14:paraId="4D8A81E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修改记录、文档目的、适用范围、术语表</w:t>
            </w:r>
          </w:p>
        </w:tc>
        <w:tc>
          <w:tcPr>
            <w:tcW w:w="2379" w:type="dxa"/>
            <w:vAlign w:val="center"/>
          </w:tcPr>
          <w:p w14:paraId="0FC93A57">
            <w:pPr>
              <w:spacing w:after="0" w:line="240" w:lineRule="auto"/>
              <w:jc w:val="left"/>
            </w:pPr>
          </w:p>
        </w:tc>
      </w:tr>
      <w:tr w14:paraId="44E64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4C3CE91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2379" w:type="dxa"/>
            <w:vAlign w:val="center"/>
          </w:tcPr>
          <w:p w14:paraId="65AB427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游戏总览</w:t>
            </w:r>
          </w:p>
        </w:tc>
        <w:tc>
          <w:tcPr>
            <w:tcW w:w="2379" w:type="dxa"/>
            <w:vAlign w:val="center"/>
          </w:tcPr>
          <w:p w14:paraId="05DEC48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产品定位、一句话介绍、目标平台、目标玩家、商业模式、核心参考、设计支柱</w:t>
            </w:r>
          </w:p>
        </w:tc>
        <w:tc>
          <w:tcPr>
            <w:tcW w:w="2379" w:type="dxa"/>
            <w:vAlign w:val="center"/>
          </w:tcPr>
          <w:p w14:paraId="21557151">
            <w:pPr>
              <w:spacing w:after="0" w:line="240" w:lineRule="auto"/>
              <w:jc w:val="left"/>
            </w:pPr>
          </w:p>
        </w:tc>
      </w:tr>
      <w:tr w14:paraId="1DF6A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0FE402D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379" w:type="dxa"/>
            <w:vAlign w:val="center"/>
          </w:tcPr>
          <w:p w14:paraId="7784A5A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核心体验</w:t>
            </w:r>
          </w:p>
        </w:tc>
        <w:tc>
          <w:tcPr>
            <w:tcW w:w="2379" w:type="dxa"/>
            <w:vAlign w:val="center"/>
          </w:tcPr>
          <w:p w14:paraId="49E896C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刷宝、Build、战斗、风险收益、长期养成体验目标</w:t>
            </w:r>
          </w:p>
        </w:tc>
        <w:tc>
          <w:tcPr>
            <w:tcW w:w="2379" w:type="dxa"/>
            <w:vAlign w:val="center"/>
          </w:tcPr>
          <w:p w14:paraId="0D7A65B4">
            <w:pPr>
              <w:spacing w:after="0" w:line="240" w:lineRule="auto"/>
              <w:jc w:val="left"/>
            </w:pPr>
          </w:p>
        </w:tc>
      </w:tr>
      <w:tr w14:paraId="1A8BF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1FB039D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379" w:type="dxa"/>
            <w:vAlign w:val="center"/>
          </w:tcPr>
          <w:p w14:paraId="59E6501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核心循环</w:t>
            </w:r>
          </w:p>
        </w:tc>
        <w:tc>
          <w:tcPr>
            <w:tcW w:w="2379" w:type="dxa"/>
            <w:vAlign w:val="center"/>
          </w:tcPr>
          <w:p w14:paraId="2907BA4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秒级循环、房间级循环、层级循环、单局循环、局外成长循环、结算循环</w:t>
            </w:r>
          </w:p>
        </w:tc>
        <w:tc>
          <w:tcPr>
            <w:tcW w:w="2379" w:type="dxa"/>
            <w:vAlign w:val="center"/>
          </w:tcPr>
          <w:p w14:paraId="540B5823">
            <w:pPr>
              <w:spacing w:after="0" w:line="240" w:lineRule="auto"/>
              <w:jc w:val="left"/>
            </w:pPr>
          </w:p>
        </w:tc>
      </w:tr>
      <w:tr w14:paraId="4ADC2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5EBC04C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2379" w:type="dxa"/>
            <w:vAlign w:val="center"/>
          </w:tcPr>
          <w:p w14:paraId="2B7CE65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玩家系统</w:t>
            </w:r>
          </w:p>
        </w:tc>
        <w:tc>
          <w:tcPr>
            <w:tcW w:w="2379" w:type="dxa"/>
            <w:vAlign w:val="center"/>
          </w:tcPr>
          <w:p w14:paraId="0F3AE58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属性、移动、普攻、技能槽、闪避、切目标、生命/护盾/体力/能量、受击死亡、输入方案</w:t>
            </w:r>
          </w:p>
        </w:tc>
        <w:tc>
          <w:tcPr>
            <w:tcW w:w="2379" w:type="dxa"/>
            <w:vAlign w:val="center"/>
          </w:tcPr>
          <w:p w14:paraId="423DC4FC">
            <w:pPr>
              <w:spacing w:after="0" w:line="240" w:lineRule="auto"/>
              <w:jc w:val="left"/>
            </w:pPr>
          </w:p>
        </w:tc>
      </w:tr>
      <w:tr w14:paraId="2245B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4C70247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2379" w:type="dxa"/>
            <w:vAlign w:val="center"/>
          </w:tcPr>
          <w:p w14:paraId="6EA0FB1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战斗系统</w:t>
            </w:r>
          </w:p>
        </w:tc>
        <w:tc>
          <w:tcPr>
            <w:tcW w:w="2379" w:type="dxa"/>
            <w:vAlign w:val="center"/>
          </w:tcPr>
          <w:p w14:paraId="2A22628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伤害、弹幕、索敌、技能释放、冷却资源、Buff/Debuff、怪物、精英、Boss</w:t>
            </w:r>
          </w:p>
        </w:tc>
        <w:tc>
          <w:tcPr>
            <w:tcW w:w="2379" w:type="dxa"/>
            <w:vAlign w:val="center"/>
          </w:tcPr>
          <w:p w14:paraId="1A228F71">
            <w:pPr>
              <w:spacing w:after="0" w:line="240" w:lineRule="auto"/>
              <w:jc w:val="left"/>
            </w:pPr>
          </w:p>
        </w:tc>
      </w:tr>
      <w:tr w14:paraId="331E1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109ABE6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2379" w:type="dxa"/>
            <w:vAlign w:val="center"/>
          </w:tcPr>
          <w:p w14:paraId="4DD9F53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技能与 Build 系统</w:t>
            </w:r>
          </w:p>
        </w:tc>
        <w:tc>
          <w:tcPr>
            <w:tcW w:w="2379" w:type="dxa"/>
            <w:vAlign w:val="center"/>
          </w:tcPr>
          <w:p w14:paraId="4D82E74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技能来源、技能槽、技能成长、技能裂变、SP、转职、觉醒、技能书、Build 成型路径</w:t>
            </w:r>
          </w:p>
        </w:tc>
        <w:tc>
          <w:tcPr>
            <w:tcW w:w="2379" w:type="dxa"/>
            <w:vAlign w:val="center"/>
          </w:tcPr>
          <w:p w14:paraId="6961B5D4">
            <w:pPr>
              <w:spacing w:after="0" w:line="240" w:lineRule="auto"/>
              <w:jc w:val="left"/>
            </w:pPr>
          </w:p>
        </w:tc>
      </w:tr>
      <w:tr w14:paraId="68A1A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6F5F554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w="2379" w:type="dxa"/>
            <w:vAlign w:val="center"/>
          </w:tcPr>
          <w:p w14:paraId="7480320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装备系统</w:t>
            </w:r>
          </w:p>
        </w:tc>
        <w:tc>
          <w:tcPr>
            <w:tcW w:w="2379" w:type="dxa"/>
            <w:vAlign w:val="center"/>
          </w:tcPr>
          <w:p w14:paraId="2B5F3BA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装备部位、品质、属性、词条、套装、SP、掉落、洗练、提取、镶嵌、融合、分解、出售</w:t>
            </w:r>
          </w:p>
        </w:tc>
        <w:tc>
          <w:tcPr>
            <w:tcW w:w="2379" w:type="dxa"/>
            <w:vAlign w:val="center"/>
          </w:tcPr>
          <w:p w14:paraId="74354A51">
            <w:pPr>
              <w:spacing w:after="0" w:line="240" w:lineRule="auto"/>
              <w:jc w:val="left"/>
            </w:pPr>
          </w:p>
        </w:tc>
      </w:tr>
      <w:tr w14:paraId="67A37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34102AF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w="2379" w:type="dxa"/>
            <w:vAlign w:val="center"/>
          </w:tcPr>
          <w:p w14:paraId="5D09451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关卡与地图系统</w:t>
            </w:r>
          </w:p>
        </w:tc>
        <w:tc>
          <w:tcPr>
            <w:tcW w:w="2379" w:type="dxa"/>
            <w:vAlign w:val="center"/>
          </w:tcPr>
          <w:p w14:paraId="0FC172B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章节、层、房间、节点生成、路线选择、传送门、迷雾预览、房间类型、隐藏层/无尽层</w:t>
            </w:r>
          </w:p>
        </w:tc>
        <w:tc>
          <w:tcPr>
            <w:tcW w:w="2379" w:type="dxa"/>
            <w:vAlign w:val="center"/>
          </w:tcPr>
          <w:p w14:paraId="116C7606">
            <w:pPr>
              <w:spacing w:after="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取消迷雾，参考《哈迪斯》地图结构</w:t>
            </w:r>
          </w:p>
        </w:tc>
      </w:tr>
      <w:tr w14:paraId="26DA2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156E309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w="2379" w:type="dxa"/>
            <w:vAlign w:val="center"/>
          </w:tcPr>
          <w:p w14:paraId="4541A99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层结算与带出系统</w:t>
            </w:r>
          </w:p>
        </w:tc>
        <w:tc>
          <w:tcPr>
            <w:tcW w:w="2379" w:type="dxa"/>
            <w:vAlign w:val="center"/>
          </w:tcPr>
          <w:p w14:paraId="6E203BB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层结算、带出、继续、出售、失败、背包、带出格子、风险收益曲线</w:t>
            </w:r>
          </w:p>
        </w:tc>
        <w:tc>
          <w:tcPr>
            <w:tcW w:w="2379" w:type="dxa"/>
            <w:vAlign w:val="center"/>
          </w:tcPr>
          <w:p w14:paraId="23F06950">
            <w:pPr>
              <w:spacing w:after="0" w:line="240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重新梳理层数结算与带出机制。</w:t>
            </w:r>
          </w:p>
        </w:tc>
      </w:tr>
      <w:tr w14:paraId="0B94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46F7590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w="2379" w:type="dxa"/>
            <w:vAlign w:val="center"/>
          </w:tcPr>
          <w:p w14:paraId="34098B9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疲劳值系统</w:t>
            </w:r>
          </w:p>
        </w:tc>
        <w:tc>
          <w:tcPr>
            <w:tcW w:w="2379" w:type="dxa"/>
            <w:vAlign w:val="center"/>
          </w:tcPr>
          <w:p w14:paraId="0122260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设计目的、消耗、恢复、阈值、增益、减益、路线选择、配置需求</w:t>
            </w:r>
          </w:p>
        </w:tc>
        <w:tc>
          <w:tcPr>
            <w:tcW w:w="2379" w:type="dxa"/>
            <w:vAlign w:val="center"/>
          </w:tcPr>
          <w:p w14:paraId="0418C183">
            <w:pPr>
              <w:spacing w:after="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取消疲劳设定</w:t>
            </w:r>
          </w:p>
        </w:tc>
      </w:tr>
      <w:tr w14:paraId="410EC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5B449EC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w="2379" w:type="dxa"/>
            <w:vAlign w:val="center"/>
          </w:tcPr>
          <w:p w14:paraId="6F2E381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事件系统</w:t>
            </w:r>
          </w:p>
        </w:tc>
        <w:tc>
          <w:tcPr>
            <w:tcW w:w="2379" w:type="dxa"/>
            <w:vAlign w:val="center"/>
          </w:tcPr>
          <w:p w14:paraId="4244125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商人、休息、深渊、宝箱、NPC、时装、角色、宠物、事件组合、扩展规则</w:t>
            </w:r>
          </w:p>
        </w:tc>
        <w:tc>
          <w:tcPr>
            <w:tcW w:w="2379" w:type="dxa"/>
            <w:vAlign w:val="center"/>
          </w:tcPr>
          <w:p w14:paraId="04EACF14">
            <w:pPr>
              <w:spacing w:after="0" w:line="240" w:lineRule="auto"/>
              <w:jc w:val="left"/>
            </w:pPr>
          </w:p>
        </w:tc>
      </w:tr>
      <w:tr w14:paraId="32C96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1C0C0CF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w="2379" w:type="dxa"/>
            <w:vAlign w:val="center"/>
          </w:tcPr>
          <w:p w14:paraId="7C9DA8F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怪物与 Boss 系统</w:t>
            </w:r>
          </w:p>
        </w:tc>
        <w:tc>
          <w:tcPr>
            <w:tcW w:w="2379" w:type="dxa"/>
            <w:vAlign w:val="center"/>
          </w:tcPr>
          <w:p w14:paraId="6F08A57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怪物目标、普通怪、精英怪、属性、技能、掉落、Boss 阶段、Boss 掉落、章节 Boss</w:t>
            </w:r>
          </w:p>
        </w:tc>
        <w:tc>
          <w:tcPr>
            <w:tcW w:w="2379" w:type="dxa"/>
            <w:vAlign w:val="center"/>
          </w:tcPr>
          <w:p w14:paraId="1988D9E3">
            <w:pPr>
              <w:spacing w:after="0" w:line="240" w:lineRule="auto"/>
              <w:jc w:val="left"/>
            </w:pPr>
          </w:p>
        </w:tc>
      </w:tr>
      <w:tr w14:paraId="5FAD5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77ACCE5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w="2379" w:type="dxa"/>
            <w:vAlign w:val="center"/>
          </w:tcPr>
          <w:p w14:paraId="413D882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局外养成系统</w:t>
            </w:r>
          </w:p>
        </w:tc>
        <w:tc>
          <w:tcPr>
            <w:tcW w:w="2379" w:type="dxa"/>
            <w:vAlign w:val="center"/>
          </w:tcPr>
          <w:p w14:paraId="1C30374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家园、角色、职业/转职、觉醒、宠物、时装、章节推进、长期目标</w:t>
            </w:r>
          </w:p>
        </w:tc>
        <w:tc>
          <w:tcPr>
            <w:tcW w:w="2379" w:type="dxa"/>
            <w:vAlign w:val="center"/>
          </w:tcPr>
          <w:p w14:paraId="5E062C37">
            <w:pPr>
              <w:spacing w:after="0" w:line="240" w:lineRule="auto"/>
              <w:jc w:val="left"/>
            </w:pPr>
          </w:p>
        </w:tc>
      </w:tr>
      <w:tr w14:paraId="61F87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02D85AB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w="2379" w:type="dxa"/>
            <w:vAlign w:val="center"/>
          </w:tcPr>
          <w:p w14:paraId="3F95008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资源与经济系统</w:t>
            </w:r>
          </w:p>
        </w:tc>
        <w:tc>
          <w:tcPr>
            <w:tcW w:w="2379" w:type="dxa"/>
            <w:vAlign w:val="center"/>
          </w:tcPr>
          <w:p w14:paraId="62C2FCF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资源列表、局内/局外货币、装备材料、技能材料、家园材料、产出、消耗、经济闭环</w:t>
            </w:r>
          </w:p>
        </w:tc>
        <w:tc>
          <w:tcPr>
            <w:tcW w:w="2379" w:type="dxa"/>
            <w:vAlign w:val="center"/>
          </w:tcPr>
          <w:p w14:paraId="667F5A66">
            <w:pPr>
              <w:spacing w:after="0" w:line="240" w:lineRule="auto"/>
              <w:jc w:val="left"/>
            </w:pPr>
          </w:p>
        </w:tc>
      </w:tr>
      <w:tr w14:paraId="435C5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1A3F72E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w="2379" w:type="dxa"/>
            <w:vAlign w:val="center"/>
          </w:tcPr>
          <w:p w14:paraId="270F004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掉落系统</w:t>
            </w:r>
          </w:p>
        </w:tc>
        <w:tc>
          <w:tcPr>
            <w:tcW w:w="2379" w:type="dxa"/>
            <w:vAlign w:val="center"/>
          </w:tcPr>
          <w:p w14:paraId="61EA680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普通怪、精英怪、Boss、章节掉落池、品质概率、词条概率、保底、稀有掉落、表现</w:t>
            </w:r>
          </w:p>
        </w:tc>
        <w:tc>
          <w:tcPr>
            <w:tcW w:w="2379" w:type="dxa"/>
            <w:vAlign w:val="center"/>
          </w:tcPr>
          <w:p w14:paraId="68483DD2">
            <w:pPr>
              <w:spacing w:after="0" w:line="240" w:lineRule="auto"/>
              <w:jc w:val="left"/>
            </w:pPr>
          </w:p>
        </w:tc>
      </w:tr>
      <w:tr w14:paraId="04CE3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74AF2A1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w="2379" w:type="dxa"/>
            <w:vAlign w:val="center"/>
          </w:tcPr>
          <w:p w14:paraId="2893AFC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UI / UX 设计</w:t>
            </w:r>
          </w:p>
        </w:tc>
        <w:tc>
          <w:tcPr>
            <w:tcW w:w="2379" w:type="dxa"/>
            <w:vAlign w:val="center"/>
          </w:tcPr>
          <w:p w14:paraId="5C2986F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主界面、家园、章节、战斗 HUD、地图、背包、装备详情、层结算、死亡结算、掉落反馈</w:t>
            </w:r>
          </w:p>
        </w:tc>
        <w:tc>
          <w:tcPr>
            <w:tcW w:w="2379" w:type="dxa"/>
            <w:vAlign w:val="center"/>
          </w:tcPr>
          <w:p w14:paraId="5175E028">
            <w:pPr>
              <w:spacing w:after="0" w:line="240" w:lineRule="auto"/>
              <w:jc w:val="left"/>
            </w:pPr>
          </w:p>
        </w:tc>
      </w:tr>
      <w:tr w14:paraId="5341E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3042796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17</w:t>
            </w:r>
          </w:p>
        </w:tc>
        <w:tc>
          <w:tcPr>
            <w:tcW w:w="2379" w:type="dxa"/>
            <w:vAlign w:val="center"/>
          </w:tcPr>
          <w:p w14:paraId="1C973B6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美术与表现</w:t>
            </w:r>
          </w:p>
        </w:tc>
        <w:tc>
          <w:tcPr>
            <w:tcW w:w="2379" w:type="dxa"/>
            <w:vAlign w:val="center"/>
          </w:tcPr>
          <w:p w14:paraId="6EF17FF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美术风格、角色、怪物、Boss、装备、技能特效、掉落特效、UI、场景氛围</w:t>
            </w:r>
          </w:p>
        </w:tc>
        <w:tc>
          <w:tcPr>
            <w:tcW w:w="2379" w:type="dxa"/>
            <w:vAlign w:val="center"/>
          </w:tcPr>
          <w:p w14:paraId="5937C7BA">
            <w:pPr>
              <w:spacing w:after="0" w:line="240" w:lineRule="auto"/>
              <w:jc w:val="left"/>
            </w:pPr>
          </w:p>
        </w:tc>
      </w:tr>
      <w:tr w14:paraId="5F157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6182D7A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18</w:t>
            </w:r>
          </w:p>
        </w:tc>
        <w:tc>
          <w:tcPr>
            <w:tcW w:w="2379" w:type="dxa"/>
            <w:vAlign w:val="center"/>
          </w:tcPr>
          <w:p w14:paraId="2875963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音效与音乐</w:t>
            </w:r>
          </w:p>
        </w:tc>
        <w:tc>
          <w:tcPr>
            <w:tcW w:w="2379" w:type="dxa"/>
            <w:vAlign w:val="center"/>
          </w:tcPr>
          <w:p w14:paraId="13DE8C9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战斗音效、技能音效、掉落音效、UI 音效、Boss 音乐、章节音乐</w:t>
            </w:r>
          </w:p>
        </w:tc>
        <w:tc>
          <w:tcPr>
            <w:tcW w:w="2379" w:type="dxa"/>
            <w:vAlign w:val="center"/>
          </w:tcPr>
          <w:p w14:paraId="60BC5F42">
            <w:pPr>
              <w:spacing w:after="0" w:line="240" w:lineRule="auto"/>
              <w:jc w:val="left"/>
            </w:pPr>
          </w:p>
        </w:tc>
      </w:tr>
      <w:tr w14:paraId="46293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7AE0211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19</w:t>
            </w:r>
          </w:p>
        </w:tc>
        <w:tc>
          <w:tcPr>
            <w:tcW w:w="2379" w:type="dxa"/>
            <w:vAlign w:val="center"/>
          </w:tcPr>
          <w:p w14:paraId="09B43A0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配置表设计</w:t>
            </w:r>
          </w:p>
        </w:tc>
        <w:tc>
          <w:tcPr>
            <w:tcW w:w="2379" w:type="dxa"/>
            <w:vAlign w:val="center"/>
          </w:tcPr>
          <w:p w14:paraId="6BACD1A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装备表、词条表、套装表、技能表、怪物表、Boss 表、掉落表、关卡表、事件表、疲劳表等</w:t>
            </w:r>
          </w:p>
        </w:tc>
        <w:tc>
          <w:tcPr>
            <w:tcW w:w="2379" w:type="dxa"/>
            <w:vAlign w:val="center"/>
          </w:tcPr>
          <w:p w14:paraId="4A113BD9">
            <w:pPr>
              <w:spacing w:after="0" w:line="240" w:lineRule="auto"/>
              <w:jc w:val="left"/>
            </w:pPr>
          </w:p>
        </w:tc>
      </w:tr>
      <w:tr w14:paraId="513F2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205B840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w="2379" w:type="dxa"/>
            <w:vAlign w:val="center"/>
          </w:tcPr>
          <w:p w14:paraId="465C6D2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版本规划</w:t>
            </w:r>
          </w:p>
        </w:tc>
        <w:tc>
          <w:tcPr>
            <w:tcW w:w="2379" w:type="dxa"/>
            <w:vAlign w:val="center"/>
          </w:tcPr>
          <w:p w14:paraId="04B5E2D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原型验证、第一版 Demo、Alpha、Beta、正式版、后续扩展方向</w:t>
            </w:r>
          </w:p>
        </w:tc>
        <w:tc>
          <w:tcPr>
            <w:tcW w:w="2379" w:type="dxa"/>
            <w:vAlign w:val="center"/>
          </w:tcPr>
          <w:p w14:paraId="1A25713A">
            <w:pPr>
              <w:spacing w:after="0" w:line="240" w:lineRule="auto"/>
              <w:jc w:val="left"/>
            </w:pPr>
          </w:p>
        </w:tc>
      </w:tr>
      <w:tr w14:paraId="16510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0C17DBE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21</w:t>
            </w:r>
          </w:p>
        </w:tc>
        <w:tc>
          <w:tcPr>
            <w:tcW w:w="2379" w:type="dxa"/>
            <w:vAlign w:val="center"/>
          </w:tcPr>
          <w:p w14:paraId="0D5E990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附录</w:t>
            </w:r>
          </w:p>
        </w:tc>
        <w:tc>
          <w:tcPr>
            <w:tcW w:w="2379" w:type="dxa"/>
            <w:vAlign w:val="center"/>
          </w:tcPr>
          <w:p w14:paraId="6F6D2B6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名词解释、参考游戏拆解、待定问题清单、风险点清单、后续拆分文档列表</w:t>
            </w:r>
          </w:p>
        </w:tc>
        <w:tc>
          <w:tcPr>
            <w:tcW w:w="2379" w:type="dxa"/>
            <w:vAlign w:val="center"/>
          </w:tcPr>
          <w:p w14:paraId="4292F29B">
            <w:pPr>
              <w:spacing w:after="0" w:line="240" w:lineRule="auto"/>
              <w:jc w:val="left"/>
            </w:pPr>
          </w:p>
        </w:tc>
      </w:tr>
    </w:tbl>
    <w:p w14:paraId="6CC83FB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对完整 GDD 框架的整体修改意见：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E608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138D346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新增：层数结算说明</w:t>
            </w:r>
          </w:p>
          <w:p w14:paraId="1B976210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玩家击败道中boss，有一次翻牌奖励（1~3层对应，铜牌、银牌、金牌，奖励效果递增）。</w:t>
            </w:r>
          </w:p>
          <w:p w14:paraId="67A1E2D8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获取翻牌奖励后，进入道中商店。可以出售、购买装备、材料、局内道具。</w:t>
            </w:r>
          </w:p>
          <w:p w14:paraId="77106573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获得一次对外传输道具的机会：可以对外传出%s个道具（以配置为准，如：3个）。</w:t>
            </w:r>
          </w:p>
          <w:p w14:paraId="10FC90E0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失败，可以带出%s道具（如：15）。胜利，可带出%S道具（如：30）。</w:t>
            </w:r>
          </w:p>
          <w:p w14:paraId="204ED85C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失败与成功带出道具数量不再受层级影响，全局为该数值。</w:t>
            </w:r>
          </w:p>
          <w:p w14:paraId="69649E6A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最后一层层全通视为胜利。此外，任意失败都是为失败。</w:t>
            </w:r>
          </w:p>
          <w:p w14:paraId="432BBC96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胜利条件：①击败最后一层BOSS；②击败最后一层boss有小概率触发隐藏BOSS，玩家可以选择调整或结算，挑战成功获得巨额奖励，挑战失败视为失败。</w:t>
            </w:r>
          </w:p>
          <w:p w14:paraId="5F3EF0A4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</w:p>
        </w:tc>
      </w:tr>
    </w:tbl>
    <w:p w14:paraId="3181969F">
      <w:pPr>
        <w:spacing w:line="300" w:lineRule="auto"/>
      </w:pPr>
    </w:p>
    <w:p w14:paraId="6A2B8765">
      <w:pPr>
        <w:pStyle w:val="3"/>
      </w:pPr>
      <w:r>
        <w:t>四、GDD 系统关系图</w:t>
      </w:r>
    </w:p>
    <w:p w14:paraId="3343EE5A">
      <w:pPr>
        <w:spacing w:line="300" w:lineRule="auto"/>
      </w:pPr>
      <w:r>
        <w:rPr>
          <w:rFonts w:ascii="宋体" w:hAnsi="宋体" w:eastAsia="宋体"/>
          <w:b w:val="0"/>
          <w:sz w:val="21"/>
        </w:rPr>
        <w:t>游戏总览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↓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核心体验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↓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核心循环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├─ 战斗系统 → 技能与 Build 系统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├─ 装备系统 → 掉落系统 → 资源经济系统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├─ 关卡地图系统 → 事件系统 → 疲劳值系统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├─ 层结算与带出系统 → 局外养成系统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└─ UI / UX、美术、音效、配置表支撑所有系统</w:t>
      </w:r>
    </w:p>
    <w:p w14:paraId="0D33AC8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对系统关系图的修改意见：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9103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A825A90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28E88F0B">
      <w:pPr>
        <w:spacing w:line="300" w:lineRule="auto"/>
      </w:pPr>
    </w:p>
    <w:p w14:paraId="770B517D">
      <w:pPr>
        <w:pStyle w:val="3"/>
      </w:pPr>
      <w:r>
        <w:t>五、玩家核心流程图</w:t>
      </w:r>
    </w:p>
    <w:p w14:paraId="3A474118">
      <w:pPr>
        <w:spacing w:line="300" w:lineRule="auto"/>
      </w:pPr>
      <w:r>
        <w:rPr>
          <w:rFonts w:ascii="宋体" w:hAnsi="宋体" w:eastAsia="宋体"/>
          <w:b w:val="0"/>
          <w:sz w:val="21"/>
        </w:rPr>
        <w:t>家园准备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↓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选择章节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↓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进入第 1 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↓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选择路线节点（查看事件 / 奖励 / 危险）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↓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进入房间（消耗疲劳）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↓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战斗或事件处理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↓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拾取战利品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↓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是否到达 Boss？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├─ 否：继续选择路线节点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└─ 是：进入 Boss 战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        ↓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     层结算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        ├─ 带出：返回家园养成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        ├─ 出售：获得局内货币后继续结算选择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 xml:space="preserve">          └─ 继续：进入下一层，难度提高、奖励提高、战利品继续承担风险</w:t>
      </w:r>
    </w:p>
    <w:p w14:paraId="727FC9B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对玩家核心流程图的修改意见：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2DF2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FA2C6D3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7377E867">
      <w:pPr>
        <w:spacing w:line="300" w:lineRule="auto"/>
      </w:pPr>
    </w:p>
    <w:p w14:paraId="5772A4BC">
      <w:pPr>
        <w:pStyle w:val="3"/>
      </w:pPr>
      <w:r>
        <w:t>六、建议推进顺序</w:t>
      </w:r>
    </w:p>
    <w:p w14:paraId="7BED310D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确认完整 GDD 总框架。</w:t>
      </w:r>
    </w:p>
    <w:p w14:paraId="428929CB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确认设计支柱和核心循环。</w:t>
      </w:r>
    </w:p>
    <w:p w14:paraId="71A85C98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确认战斗、装备、技能三大核心系统。</w:t>
      </w:r>
    </w:p>
    <w:p w14:paraId="5C2390DD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确认关卡、层结算、疲劳、事件。</w:t>
      </w:r>
    </w:p>
    <w:p w14:paraId="756CA139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确认局外养成、资源经济、掉落。</w:t>
      </w:r>
    </w:p>
    <w:p w14:paraId="340F93C0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确认 UI、美术、音效、配置表、版本规划。</w:t>
      </w:r>
    </w:p>
    <w:p w14:paraId="3296A109">
      <w:pPr>
        <w:pStyle w:val="14"/>
        <w:spacing w:line="283" w:lineRule="auto"/>
      </w:pPr>
      <w:r>
        <w:rPr>
          <w:rFonts w:ascii="宋体" w:hAnsi="宋体" w:eastAsia="宋体"/>
          <w:b w:val="0"/>
          <w:sz w:val="21"/>
        </w:rPr>
        <w:t>根据确认内容生成完整 GDD 初稿。</w:t>
      </w:r>
    </w:p>
    <w:p w14:paraId="07F0C0A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对推进顺序的修改意见：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7652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</w:tcPr>
          <w:p w14:paraId="1D4C4EA7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2169004E"/>
    <w:p w14:paraId="271AA5E1">
      <w:r>
        <w:br w:type="page"/>
      </w:r>
    </w:p>
    <w:p w14:paraId="1BC14BBA">
      <w:pPr>
        <w:pStyle w:val="3"/>
      </w:pPr>
      <w:r>
        <w:t>七、第二轮需要确认问题</w:t>
      </w:r>
    </w:p>
    <w:p w14:paraId="0657AB4E">
      <w:pPr>
        <w:spacing w:line="300" w:lineRule="auto"/>
      </w:pPr>
      <w:r>
        <w:rPr>
          <w:rFonts w:ascii="宋体" w:hAnsi="宋体" w:eastAsia="宋体"/>
          <w:b w:val="0"/>
          <w:color w:val="595959"/>
          <w:sz w:val="21"/>
        </w:rPr>
        <w:t>说明：本章节基于你在第一轮中的回复整理，重点确认新增机制、已变更方向和仍存在冲突的设计点。请继续直接在黄色区域填写回复、修改意见或“待定”。</w:t>
      </w:r>
    </w:p>
    <w:p w14:paraId="31B076D9">
      <w:pPr>
        <w:pStyle w:val="4"/>
      </w:pPr>
      <w:r>
        <w:t>1. 核心设计方向变更确认</w:t>
      </w:r>
    </w:p>
    <w:p w14:paraId="423545A0">
      <w:pPr>
        <w:spacing w:line="300" w:lineRule="auto"/>
      </w:pPr>
      <w:r>
        <w:rPr>
          <w:rFonts w:ascii="宋体" w:hAnsi="宋体" w:eastAsia="宋体"/>
          <w:b/>
          <w:sz w:val="21"/>
        </w:rPr>
        <w:t>1.1 是否确认完整 GDD 的定位为“设计总纲型为主、开发落地型为辅”，具体开发细节以后续专项策划案和配置表为准？</w:t>
      </w:r>
    </w:p>
    <w:p w14:paraId="7FB5F629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5F8B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71D345C4">
            <w:pPr>
              <w:rPr>
                <w:rFonts w:hint="eastAsia"/>
                <w:b/>
                <w:sz w:val="21"/>
                <w:lang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是的，</w:t>
            </w:r>
            <w:r>
              <w:rPr>
                <w:rFonts w:ascii="宋体" w:hAnsi="宋体" w:eastAsia="宋体"/>
                <w:b/>
                <w:sz w:val="21"/>
              </w:rPr>
              <w:t>设计总纲型为主、开发落地型为辅</w:t>
            </w:r>
            <w:r>
              <w:rPr>
                <w:rFonts w:hint="eastAsia"/>
                <w:b/>
                <w:sz w:val="21"/>
                <w:lang w:eastAsia="zh-CN"/>
              </w:rPr>
              <w:t>。</w:t>
            </w:r>
          </w:p>
          <w:p w14:paraId="51D91AE8">
            <w:pPr>
              <w:rPr>
                <w:rFonts w:hint="eastAsia"/>
                <w:b/>
                <w:sz w:val="21"/>
                <w:lang w:eastAsia="zh-CN"/>
              </w:rPr>
            </w:pPr>
            <w:r>
              <w:rPr>
                <w:rFonts w:ascii="宋体" w:hAnsi="宋体" w:eastAsia="宋体"/>
                <w:b/>
                <w:sz w:val="21"/>
              </w:rPr>
              <w:t>具体开发细节以后续专项策划案和配置表为准</w:t>
            </w:r>
            <w:r>
              <w:rPr>
                <w:rFonts w:hint="eastAsia"/>
                <w:b/>
                <w:sz w:val="21"/>
                <w:lang w:eastAsia="zh-CN"/>
              </w:rPr>
              <w:t>。</w:t>
            </w:r>
          </w:p>
          <w:p w14:paraId="7A41C563">
            <w:pPr>
              <w:rPr>
                <w:rFonts w:hint="eastAsia"/>
                <w:b/>
                <w:sz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可以在GDD中加入：系统模块清单。</w:t>
            </w:r>
          </w:p>
          <w:p w14:paraId="4DEA65D4">
            <w:r>
              <w:rPr>
                <w:rFonts w:hint="eastAsia"/>
                <w:lang w:val="en-US" w:eastAsia="zh-CN"/>
              </w:rPr>
              <w:t>- 战斗规则说明（约定战斗公式、属性、计算方式、战斗表现、技能整体架构等）、技能说明（技能整体架构基础上，完善具体的技能细节说明，如：机制、表格匹配、裂变方式）、关卡策划案、玩家角色策划案、怪物策划案等等。</w:t>
            </w:r>
            <w:r>
              <w:br w:type="textWrapping"/>
            </w:r>
            <w:r>
              <w:br w:type="textWrapping"/>
            </w:r>
          </w:p>
        </w:tc>
      </w:tr>
    </w:tbl>
    <w:p w14:paraId="10AF41EE">
      <w:pPr>
        <w:spacing w:line="300" w:lineRule="auto"/>
      </w:pPr>
      <w:r>
        <w:rPr>
          <w:rFonts w:ascii="宋体" w:hAnsi="宋体" w:eastAsia="宋体"/>
          <w:b/>
          <w:sz w:val="21"/>
        </w:rPr>
        <w:t>1.2 你新增了“自选难度 Tag / 关卡词条”机制。是否要将它提升为核心设计支柱之一？如果是，它和“层结算撤离风险收益”谁的优先级更高？</w:t>
      </w:r>
    </w:p>
    <w:p w14:paraId="5782E847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1081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1E4F9CEF">
            <w:pPr>
              <w:rPr>
                <w:rFonts w:hint="default"/>
                <w:b/>
                <w:sz w:val="21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一 、</w:t>
            </w:r>
            <w:r>
              <w:rPr>
                <w:rFonts w:ascii="宋体" w:hAnsi="宋体" w:eastAsia="宋体"/>
                <w:b/>
                <w:sz w:val="21"/>
              </w:rPr>
              <w:t>层结算撤离风险收益</w:t>
            </w:r>
            <w:r>
              <w:rPr>
                <w:rFonts w:hint="eastAsia"/>
                <w:b/>
                <w:sz w:val="21"/>
                <w:lang w:val="en-US" w:eastAsia="zh-CN"/>
              </w:rPr>
              <w:t>。删除【撤退】风险收益，使用新的机制（文本为之前回答的复制版本）。</w:t>
            </w:r>
          </w:p>
          <w:p w14:paraId="324D7D2E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新增：层数结算说明</w:t>
            </w:r>
          </w:p>
          <w:p w14:paraId="05F3CDDC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玩家击败道中boss，有一次翻牌奖励（1~3层对应，铜牌、银牌、金牌，奖励效果递增）。</w:t>
            </w:r>
          </w:p>
          <w:p w14:paraId="2980E5AF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获取翻牌奖励后，进入道中商店。可以出售、购买装备、材料、局内道具。</w:t>
            </w:r>
          </w:p>
          <w:p w14:paraId="63912FC9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获得一次对外传输道具的机会：可以对外传出%s个道具（以配置为准，如：3个）。</w:t>
            </w:r>
          </w:p>
          <w:p w14:paraId="3D67B62F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失败，可以带出%s道具（如：15）。胜利，可带出%S道具（如：30）。</w:t>
            </w:r>
          </w:p>
          <w:p w14:paraId="53B50D57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失败与成功带出道具数量不再受层级影响，全局为该数值。</w:t>
            </w:r>
          </w:p>
          <w:p w14:paraId="699809BB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最后一层层全通视为胜利。此外，任意失败都是为失败。</w:t>
            </w:r>
          </w:p>
          <w:p w14:paraId="1AA682FA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胜利条件：①击败最后一层BOSS；②击败最后一层boss有小概率触发隐藏BOSS，玩家可以选择调整或结算，挑战成功获得巨额奖励，挑战失败视为失败。</w:t>
            </w:r>
          </w:p>
          <w:p w14:paraId="0BA1C3D3">
            <w:pPr>
              <w:spacing w:after="0" w:line="240" w:lineRule="auto"/>
              <w:rPr>
                <w:rFonts w:hint="eastAsia"/>
                <w:lang w:val="en-US" w:eastAsia="zh-CN"/>
              </w:rPr>
            </w:pPr>
          </w:p>
          <w:p w14:paraId="66904127">
            <w:pPr>
              <w:numPr>
                <w:ilvl w:val="0"/>
                <w:numId w:val="7"/>
              </w:numPr>
              <w:spacing w:after="0" w:line="240" w:lineRule="auto"/>
              <w:rPr>
                <w:rFonts w:ascii="宋体" w:hAnsi="宋体" w:eastAsia="宋体"/>
                <w:b/>
                <w:sz w:val="21"/>
              </w:rPr>
            </w:pPr>
            <w:r>
              <w:rPr>
                <w:rFonts w:ascii="宋体" w:hAnsi="宋体" w:eastAsia="宋体"/>
                <w:b/>
                <w:sz w:val="21"/>
              </w:rPr>
              <w:t>“自选难度 Tag / 关卡词条”</w:t>
            </w:r>
          </w:p>
          <w:p w14:paraId="2FB1389D">
            <w:pPr>
              <w:numPr>
                <w:numId w:val="0"/>
              </w:numPr>
              <w:spacing w:after="0" w:line="240" w:lineRule="auto"/>
              <w:rPr>
                <w:rFonts w:hint="default"/>
                <w:b/>
                <w:sz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在玩家进入地图前，关卡页面下方有TAG条目。如：</w:t>
            </w:r>
          </w:p>
          <w:p w14:paraId="55801159">
            <w:pPr>
              <w:numPr>
                <w:numId w:val="0"/>
              </w:numPr>
              <w:spacing w:after="0" w:line="240" w:lineRule="auto"/>
              <w:rPr>
                <w:rFonts w:hint="default"/>
                <w:b/>
                <w:sz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- tag1，小怪+20%攻击。   关卡系数分+1。    可选解锁条件：通关1次关卡。</w:t>
            </w:r>
          </w:p>
          <w:p w14:paraId="6EE54573">
            <w:pPr>
              <w:numPr>
                <w:numId w:val="0"/>
              </w:numPr>
              <w:spacing w:after="0" w:line="240" w:lineRule="auto"/>
              <w:rPr>
                <w:rFonts w:hint="eastAsia"/>
                <w:b/>
                <w:sz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- tag2，小怪移速+20%。   关卡系数分+3。    可选解锁条件：通关3次关卡。</w:t>
            </w:r>
          </w:p>
          <w:p w14:paraId="64ED4481">
            <w:pPr>
              <w:numPr>
                <w:ilvl w:val="0"/>
                <w:numId w:val="0"/>
              </w:numPr>
              <w:spacing w:after="0" w:line="240" w:lineRule="auto"/>
              <w:rPr>
                <w:rFonts w:hint="eastAsia"/>
                <w:b/>
                <w:sz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- tag2，boss生命+50%。   关卡系数分+5。    可选解锁条件：通关一次15分关卡。</w:t>
            </w:r>
          </w:p>
          <w:p w14:paraId="03DDCD94">
            <w:pPr>
              <w:numPr>
                <w:ilvl w:val="0"/>
                <w:numId w:val="0"/>
              </w:numPr>
              <w:spacing w:after="0" w:line="240" w:lineRule="auto"/>
              <w:rPr>
                <w:rFonts w:hint="eastAsia"/>
                <w:b/>
                <w:sz w:val="21"/>
                <w:lang w:val="en-US" w:eastAsia="zh-CN"/>
              </w:rPr>
            </w:pPr>
          </w:p>
          <w:p w14:paraId="04C69B1D">
            <w:pPr>
              <w:numPr>
                <w:ilvl w:val="0"/>
                <w:numId w:val="0"/>
              </w:numPr>
              <w:spacing w:after="0" w:line="240" w:lineRule="auto"/>
              <w:rPr>
                <w:rFonts w:hint="eastAsia"/>
                <w:b/>
                <w:sz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关卡系数分收益，如：</w:t>
            </w:r>
          </w:p>
          <w:p w14:paraId="3D2B68C7">
            <w:pPr>
              <w:numPr>
                <w:ilvl w:val="0"/>
                <w:numId w:val="0"/>
              </w:numPr>
              <w:spacing w:after="0" w:line="240" w:lineRule="auto"/>
              <w:rPr>
                <w:rFonts w:hint="eastAsia"/>
                <w:b/>
                <w:sz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- 系数分3，精英怪额外掉落一个紫色品质以上装备。</w:t>
            </w:r>
          </w:p>
          <w:p w14:paraId="0BCFAF82">
            <w:pPr>
              <w:numPr>
                <w:ilvl w:val="0"/>
                <w:numId w:val="0"/>
              </w:numPr>
              <w:spacing w:after="0" w:line="240" w:lineRule="auto"/>
              <w:rPr>
                <w:rFonts w:hint="eastAsia"/>
                <w:b/>
                <w:sz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- 系数分10，通关必得获得2枚觉醒石。</w:t>
            </w:r>
          </w:p>
          <w:p w14:paraId="6F45F1A3">
            <w:r>
              <w:rPr>
                <w:rFonts w:hint="eastAsia"/>
                <w:b/>
                <w:sz w:val="21"/>
                <w:lang w:val="en-US" w:eastAsia="zh-CN"/>
              </w:rPr>
              <w:t>- 系数分15，深渊事件触发概率+20%。</w:t>
            </w:r>
            <w:r>
              <w:br w:type="textWrapping"/>
            </w:r>
            <w:r>
              <w:br w:type="textWrapping"/>
            </w:r>
          </w:p>
        </w:tc>
      </w:tr>
    </w:tbl>
    <w:p w14:paraId="00EC4591">
      <w:pPr>
        <w:spacing w:line="300" w:lineRule="auto"/>
      </w:pPr>
      <w:r>
        <w:rPr>
          <w:rFonts w:ascii="宋体" w:hAnsi="宋体" w:eastAsia="宋体"/>
          <w:b/>
          <w:sz w:val="21"/>
        </w:rPr>
        <w:t>1.3 你提到“层结算机制不够完善，需要调整”。是否确认旧版“每层成功/失败带出数量递增”的机制废弃，改为新版“道中传输 + 全局胜败带出数量”？</w:t>
      </w:r>
    </w:p>
    <w:p w14:paraId="6C85AFE9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03BA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563C369"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改为新版“道中传输 + 全局胜败带出数量”</w:t>
            </w:r>
            <w:r>
              <w:br w:type="textWrapping"/>
            </w:r>
          </w:p>
        </w:tc>
      </w:tr>
    </w:tbl>
    <w:p w14:paraId="42C6DED2">
      <w:pPr>
        <w:spacing w:line="300" w:lineRule="auto"/>
      </w:pPr>
      <w:r>
        <w:rPr>
          <w:rFonts w:ascii="宋体" w:hAnsi="宋体" w:eastAsia="宋体"/>
          <w:b/>
          <w:sz w:val="21"/>
        </w:rPr>
        <w:t>1.4 是否确认取消疲劳值系统？如果取消，GDD 中是否需要保留一段说明：原疲劳值系统已废弃，探索限制改由地图推进、难度 Tag、事件权重、背包和结算机制承担？</w:t>
      </w:r>
    </w:p>
    <w:p w14:paraId="564208A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B2AA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1D8A875D"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确认</w:t>
            </w:r>
          </w:p>
        </w:tc>
      </w:tr>
    </w:tbl>
    <w:p w14:paraId="784E6196">
      <w:pPr>
        <w:spacing w:line="300" w:lineRule="auto"/>
      </w:pPr>
      <w:r>
        <w:rPr>
          <w:rFonts w:ascii="宋体" w:hAnsi="宋体" w:eastAsia="宋体"/>
          <w:b/>
          <w:sz w:val="21"/>
        </w:rPr>
        <w:t>1.5 是否确认取消迷雾预览机制，地图推进改为《哈迪斯》like：清房后出现 3 个房间选项，玩家三选一，不可返回？</w:t>
      </w:r>
    </w:p>
    <w:p w14:paraId="081BB0C8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31B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3EC2999"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确认</w:t>
            </w:r>
            <w:r>
              <w:br w:type="textWrapping"/>
            </w:r>
          </w:p>
        </w:tc>
      </w:tr>
    </w:tbl>
    <w:p w14:paraId="33CD75A9">
      <w:pPr>
        <w:pStyle w:val="4"/>
      </w:pPr>
      <w:r>
        <w:t>2. 自选难度 Tag / 关卡词条机制</w:t>
      </w:r>
    </w:p>
    <w:p w14:paraId="77841B27">
      <w:pPr>
        <w:spacing w:line="300" w:lineRule="auto"/>
      </w:pPr>
      <w:r>
        <w:rPr>
          <w:rFonts w:ascii="宋体" w:hAnsi="宋体" w:eastAsia="宋体"/>
          <w:b/>
          <w:sz w:val="21"/>
        </w:rPr>
        <w:t>2.1 自选难度 Tag 是在进入章节前选择，还是每层开始前选择，还是每个房间前选择？</w:t>
      </w:r>
    </w:p>
    <w:p w14:paraId="51779139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8478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26711CCB"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进入章节前选择</w:t>
            </w:r>
            <w:r>
              <w:br w:type="textWrapping"/>
            </w:r>
            <w:r>
              <w:br w:type="textWrapping"/>
            </w:r>
          </w:p>
        </w:tc>
      </w:tr>
    </w:tbl>
    <w:p w14:paraId="3DACF189">
      <w:pPr>
        <w:spacing w:line="300" w:lineRule="auto"/>
      </w:pPr>
      <w:r>
        <w:rPr>
          <w:rFonts w:ascii="宋体" w:hAnsi="宋体" w:eastAsia="宋体"/>
          <w:b/>
          <w:sz w:val="21"/>
        </w:rPr>
        <w:t>2.2 难度 Tag 是否永久解锁？解锁方式是章节进度、通关成就、角色等级、家园建筑，还是默认全部可选？</w:t>
      </w:r>
    </w:p>
    <w:p w14:paraId="1D239A1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6F9D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3467B699">
            <w:pPr>
              <w:rPr>
                <w:rFonts w:hint="eastAsia"/>
                <w:b/>
                <w:sz w:val="21"/>
                <w:lang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难度 Tag 是否永久解锁</w:t>
            </w:r>
            <w:r>
              <w:rPr>
                <w:rFonts w:hint="eastAsia"/>
                <w:b/>
                <w:sz w:val="21"/>
                <w:lang w:eastAsia="zh-CN"/>
              </w:rPr>
              <w:t>。</w:t>
            </w:r>
          </w:p>
          <w:p w14:paraId="03869B25">
            <w:r>
              <w:rPr>
                <w:rFonts w:ascii="宋体" w:hAnsi="宋体" w:eastAsia="宋体"/>
                <w:b/>
                <w:sz w:val="21"/>
              </w:rPr>
              <w:t>解锁方式</w:t>
            </w:r>
            <w:r>
              <w:rPr>
                <w:rFonts w:hint="eastAsia"/>
                <w:b/>
                <w:sz w:val="21"/>
                <w:lang w:val="en-US" w:eastAsia="zh-CN"/>
              </w:rPr>
              <w:t>包括但不限于：</w:t>
            </w:r>
            <w:r>
              <w:rPr>
                <w:rFonts w:ascii="宋体" w:hAnsi="宋体" w:eastAsia="宋体"/>
                <w:b/>
                <w:sz w:val="21"/>
              </w:rPr>
              <w:t>章节进度、通关成就、角色等级</w:t>
            </w:r>
            <w:r>
              <w:rPr>
                <w:rFonts w:hint="eastAsia"/>
                <w:b/>
                <w:sz w:val="21"/>
                <w:lang w:val="en-US" w:eastAsia="zh-CN"/>
              </w:rPr>
              <w:t>等等。</w:t>
            </w:r>
            <w:r>
              <w:br w:type="textWrapping"/>
            </w:r>
          </w:p>
        </w:tc>
      </w:tr>
    </w:tbl>
    <w:p w14:paraId="6B3FF05F">
      <w:pPr>
        <w:spacing w:line="300" w:lineRule="auto"/>
      </w:pPr>
      <w:r>
        <w:rPr>
          <w:rFonts w:ascii="宋体" w:hAnsi="宋体" w:eastAsia="宋体"/>
          <w:b/>
          <w:sz w:val="21"/>
        </w:rPr>
        <w:t>2.3 单局可以选择多少个难度 Tag？是否有数量上限、分数上限或互斥规则？</w:t>
      </w:r>
    </w:p>
    <w:p w14:paraId="4FFBDBF8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DCFD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3CD3E889">
            <w:pPr>
              <w:rPr>
                <w:rFonts w:hint="eastAsia"/>
                <w:b/>
                <w:sz w:val="21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单局可以选择难度 Tag</w:t>
            </w:r>
            <w:r>
              <w:rPr>
                <w:rFonts w:hint="eastAsia"/>
                <w:b/>
                <w:sz w:val="21"/>
                <w:lang w:eastAsia="zh-CN"/>
              </w:rPr>
              <w:t>，</w:t>
            </w:r>
            <w:r>
              <w:rPr>
                <w:rFonts w:hint="eastAsia"/>
                <w:b/>
                <w:sz w:val="21"/>
                <w:lang w:val="en-US" w:eastAsia="zh-CN"/>
              </w:rPr>
              <w:t>以配置为准。是玩家后期的目标追求。</w:t>
            </w:r>
          </w:p>
          <w:p w14:paraId="4967FAB3">
            <w:pPr>
              <w:rPr>
                <w:rFonts w:hint="eastAsia"/>
                <w:b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会有</w:t>
            </w:r>
            <w:r>
              <w:rPr>
                <w:rFonts w:ascii="宋体" w:hAnsi="宋体" w:eastAsia="宋体"/>
                <w:b/>
                <w:sz w:val="21"/>
              </w:rPr>
              <w:t>互斥规则</w:t>
            </w:r>
            <w:r>
              <w:rPr>
                <w:rFonts w:hint="eastAsia"/>
                <w:b/>
                <w:sz w:val="21"/>
                <w:lang w:eastAsia="zh-CN"/>
              </w:rPr>
              <w:t>，</w:t>
            </w:r>
            <w:r>
              <w:rPr>
                <w:rFonts w:hint="eastAsia"/>
                <w:b/>
                <w:sz w:val="21"/>
                <w:lang w:val="en-US" w:eastAsia="zh-CN"/>
              </w:rPr>
              <w:t>如选A tag不能选B tag。</w:t>
            </w:r>
          </w:p>
          <w:p w14:paraId="099D1895">
            <w:r>
              <w:rPr>
                <w:rFonts w:hint="eastAsia"/>
                <w:lang w:val="en-US" w:eastAsia="zh-CN"/>
              </w:rPr>
              <w:t>会有数量上限约束，但没有分数上限约束。（如：最高能选11个tag）</w:t>
            </w:r>
            <w:r>
              <w:br w:type="textWrapping"/>
            </w:r>
          </w:p>
        </w:tc>
      </w:tr>
    </w:tbl>
    <w:p w14:paraId="587A32A3">
      <w:pPr>
        <w:spacing w:line="300" w:lineRule="auto"/>
      </w:pPr>
      <w:r>
        <w:rPr>
          <w:rFonts w:ascii="宋体" w:hAnsi="宋体" w:eastAsia="宋体"/>
          <w:b/>
          <w:sz w:val="21"/>
        </w:rPr>
        <w:t>2.4 难度分如何影响奖励？是直接提升掉落概率，还是解锁额外掉落池、Boss 保底、翻牌品质、局内商店内容？</w:t>
      </w:r>
    </w:p>
    <w:p w14:paraId="3873B05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FF6B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18" w:type="dxa"/>
            <w:shd w:val="clear" w:color="auto" w:fill="FFF2CC"/>
            <w:vAlign w:val="top"/>
          </w:tcPr>
          <w:p w14:paraId="0EEBB163"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全面维度影响关卡收益，包括不限于</w:t>
            </w:r>
            <w:r>
              <w:rPr>
                <w:rFonts w:ascii="宋体" w:hAnsi="宋体" w:eastAsia="宋体"/>
                <w:b/>
                <w:sz w:val="21"/>
              </w:rPr>
              <w:t>解锁额外掉落池、Boss 保底、翻牌品质、局内商店内容</w:t>
            </w:r>
            <w:r>
              <w:rPr>
                <w:rFonts w:hint="eastAsia"/>
                <w:b/>
                <w:sz w:val="21"/>
                <w:lang w:eastAsia="zh-CN"/>
              </w:rPr>
              <w:t>。</w:t>
            </w:r>
            <w:r>
              <w:br w:type="textWrapping"/>
            </w:r>
          </w:p>
        </w:tc>
      </w:tr>
    </w:tbl>
    <w:p w14:paraId="708143F5">
      <w:pPr>
        <w:spacing w:line="300" w:lineRule="auto"/>
      </w:pPr>
      <w:r>
        <w:rPr>
          <w:rFonts w:ascii="宋体" w:hAnsi="宋体" w:eastAsia="宋体"/>
          <w:b/>
          <w:sz w:val="21"/>
        </w:rPr>
        <w:t>2.5 难度 Tag 是否影响事件权重？例如高难度更容易出现深渊、精英、稀有事件或特殊传送门。</w:t>
      </w:r>
    </w:p>
    <w:p w14:paraId="69047639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733B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2253F753"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影响</w:t>
            </w:r>
            <w:r>
              <w:br w:type="textWrapping"/>
            </w:r>
          </w:p>
        </w:tc>
      </w:tr>
    </w:tbl>
    <w:p w14:paraId="2491E6F0">
      <w:pPr>
        <w:spacing w:line="300" w:lineRule="auto"/>
      </w:pPr>
      <w:r>
        <w:rPr>
          <w:rFonts w:ascii="宋体" w:hAnsi="宋体" w:eastAsia="宋体"/>
          <w:b/>
          <w:sz w:val="21"/>
        </w:rPr>
        <w:t>2.6 难度 Tag 是否只影响本局，还是也影响章节推进、成就、解锁内容？</w:t>
      </w:r>
    </w:p>
    <w:p w14:paraId="6C02CD4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AA33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0164C83C">
            <w:r>
              <w:br w:type="textWrapping"/>
            </w:r>
            <w:r>
              <w:rPr>
                <w:rFonts w:hint="eastAsia"/>
                <w:lang w:val="en-US" w:eastAsia="zh-CN"/>
              </w:rPr>
              <w:t>只影响本局。</w:t>
            </w:r>
            <w:r>
              <w:br w:type="textWrapping"/>
            </w:r>
            <w:r>
              <w:br w:type="textWrapping"/>
            </w:r>
          </w:p>
        </w:tc>
      </w:tr>
    </w:tbl>
    <w:p w14:paraId="64B8EE97">
      <w:pPr>
        <w:spacing w:line="300" w:lineRule="auto"/>
      </w:pPr>
      <w:r>
        <w:rPr>
          <w:rFonts w:ascii="宋体" w:hAnsi="宋体" w:eastAsia="宋体"/>
          <w:b/>
          <w:sz w:val="21"/>
        </w:rPr>
        <w:t>2.7 是否需要设计“推荐难度分”？例如当前章节推荐 5 分、10 分、20 分，对应不同奖励档位。</w:t>
      </w:r>
    </w:p>
    <w:p w14:paraId="39E1BA27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D29E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137991A1"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设计，之前的回答已有说明。</w:t>
            </w:r>
            <w:r>
              <w:br w:type="textWrapping"/>
            </w:r>
          </w:p>
        </w:tc>
      </w:tr>
    </w:tbl>
    <w:p w14:paraId="16B29399">
      <w:pPr>
        <w:spacing w:line="300" w:lineRule="auto"/>
      </w:pPr>
      <w:r>
        <w:rPr>
          <w:rFonts w:ascii="宋体" w:hAnsi="宋体" w:eastAsia="宋体"/>
          <w:b/>
          <w:sz w:val="21"/>
        </w:rPr>
        <w:t>2.8 难度 Tag 的类型是否初步分为：怪物数值类、怪物机制类、玩家限制类、地图/事件类、掉落倍率类？</w:t>
      </w:r>
    </w:p>
    <w:p w14:paraId="3C482BD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897F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B8D455F">
            <w:pPr>
              <w:rPr>
                <w:rFonts w:hint="eastAsia"/>
                <w:b/>
                <w:sz w:val="21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怪物数值类、怪物机制类、玩家限制类</w:t>
            </w:r>
            <w:r>
              <w:rPr>
                <w:rFonts w:hint="eastAsia"/>
                <w:b/>
                <w:sz w:val="21"/>
                <w:lang w:val="en-US" w:eastAsia="zh-CN"/>
              </w:rPr>
              <w:t>为主。</w:t>
            </w:r>
          </w:p>
          <w:p w14:paraId="2F39FF1A">
            <w:r>
              <w:rPr>
                <w:rFonts w:hint="eastAsia"/>
                <w:b/>
                <w:sz w:val="21"/>
                <w:lang w:val="en-US" w:eastAsia="zh-CN"/>
              </w:rPr>
              <w:t>其他为辅。</w:t>
            </w:r>
            <w:r>
              <w:br w:type="textWrapping"/>
            </w:r>
          </w:p>
        </w:tc>
      </w:tr>
    </w:tbl>
    <w:p w14:paraId="3B093D44">
      <w:pPr>
        <w:pStyle w:val="4"/>
      </w:pPr>
      <w:r>
        <w:t>3. 新版层结算、道中传输与胜败规则</w:t>
      </w:r>
    </w:p>
    <w:p w14:paraId="7C293ED3">
      <w:pPr>
        <w:spacing w:line="300" w:lineRule="auto"/>
      </w:pPr>
      <w:r>
        <w:rPr>
          <w:rFonts w:ascii="宋体" w:hAnsi="宋体" w:eastAsia="宋体"/>
          <w:b/>
          <w:sz w:val="21"/>
        </w:rPr>
        <w:t>3.1 “道中 Boss”具体指每层 Boss 吗？每层 Boss 击败后是否都触发翻牌奖励、商店、道具外传机会？</w:t>
      </w:r>
    </w:p>
    <w:p w14:paraId="547A22B8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8B34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7211DF9"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每层的关底boss，都会有配套奖励，一个通用模板。</w:t>
            </w:r>
            <w:r>
              <w:br w:type="textWrapping"/>
            </w:r>
          </w:p>
        </w:tc>
      </w:tr>
    </w:tbl>
    <w:p w14:paraId="2655EB89">
      <w:pPr>
        <w:spacing w:line="300" w:lineRule="auto"/>
      </w:pPr>
      <w:r>
        <w:rPr>
          <w:rFonts w:ascii="宋体" w:hAnsi="宋体" w:eastAsia="宋体"/>
          <w:b/>
          <w:sz w:val="21"/>
        </w:rPr>
        <w:t>3.2 铜牌、银牌、金牌分别对应第 1/2/3 层，还是对应翻牌结果品质？是否会随机出现更高品质牌？</w:t>
      </w:r>
    </w:p>
    <w:p w14:paraId="1E4E5543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3841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0E0A1730">
            <w:r>
              <w:br w:type="textWrapping"/>
            </w:r>
            <w:r>
              <w:rPr>
                <w:rFonts w:hint="eastAsia"/>
                <w:lang w:val="en-US" w:eastAsia="zh-CN"/>
              </w:rPr>
              <w:t>影响奖励品质，读不同的奖励库。以配表为准</w:t>
            </w:r>
            <w:r>
              <w:br w:type="textWrapping"/>
            </w:r>
            <w:r>
              <w:br w:type="textWrapping"/>
            </w:r>
          </w:p>
        </w:tc>
      </w:tr>
    </w:tbl>
    <w:p w14:paraId="011F93EC">
      <w:pPr>
        <w:spacing w:line="300" w:lineRule="auto"/>
      </w:pPr>
      <w:r>
        <w:rPr>
          <w:rFonts w:ascii="宋体" w:hAnsi="宋体" w:eastAsia="宋体"/>
          <w:b/>
          <w:sz w:val="21"/>
        </w:rPr>
        <w:t>3.3 翻牌奖励是玩家从多张牌中选择 1 张，还是自动获得？翻牌奖励包含装备、材料、局内道具、局内增益，还是全部可能？</w:t>
      </w:r>
    </w:p>
    <w:p w14:paraId="2554320B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43A4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5826DB9">
            <w:pPr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从多张选择一张。</w:t>
            </w:r>
          </w:p>
          <w:p w14:paraId="045ED8EA">
            <w:r>
              <w:rPr>
                <w:rFonts w:hint="eastAsia"/>
                <w:lang w:val="en-US" w:eastAsia="zh-CN"/>
              </w:rPr>
              <w:t>主要是可带出局外的道具、装备奖励。</w:t>
            </w:r>
            <w:r>
              <w:br w:type="textWrapping"/>
            </w:r>
            <w:r>
              <w:br w:type="textWrapping"/>
            </w:r>
          </w:p>
        </w:tc>
      </w:tr>
    </w:tbl>
    <w:p w14:paraId="4B27391A">
      <w:pPr>
        <w:spacing w:line="300" w:lineRule="auto"/>
      </w:pPr>
      <w:r>
        <w:rPr>
          <w:rFonts w:ascii="宋体" w:hAnsi="宋体" w:eastAsia="宋体"/>
          <w:b/>
          <w:sz w:val="21"/>
        </w:rPr>
        <w:t>3.4 道中商店在每层 Boss 后固定出现吗？是否也可能在普通路线事件中出现？</w:t>
      </w:r>
    </w:p>
    <w:p w14:paraId="2065B345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E059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735408FC">
            <w:pPr>
              <w:rPr>
                <w:rFonts w:hint="eastAsia" w:eastAsia="宋体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固定</w:t>
            </w:r>
          </w:p>
        </w:tc>
      </w:tr>
    </w:tbl>
    <w:p w14:paraId="2CE4046C">
      <w:pPr>
        <w:spacing w:line="300" w:lineRule="auto"/>
      </w:pPr>
      <w:r>
        <w:rPr>
          <w:rFonts w:ascii="宋体" w:hAnsi="宋体" w:eastAsia="宋体"/>
          <w:b/>
          <w:sz w:val="21"/>
        </w:rPr>
        <w:t>3.5 “对外传输道具”是否等同于安全带出？传出的道具是否立即进入局外背包，不再受后续失败影响？</w:t>
      </w:r>
    </w:p>
    <w:p w14:paraId="2B8690B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FB38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0F8CC79"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立即进入局外背包，不受后续影响。</w:t>
            </w:r>
            <w:r>
              <w:br w:type="textWrapping"/>
            </w:r>
          </w:p>
        </w:tc>
      </w:tr>
    </w:tbl>
    <w:p w14:paraId="0C757382">
      <w:pPr>
        <w:spacing w:line="300" w:lineRule="auto"/>
      </w:pPr>
      <w:r>
        <w:rPr>
          <w:rFonts w:ascii="宋体" w:hAnsi="宋体" w:eastAsia="宋体"/>
          <w:b/>
          <w:sz w:val="21"/>
        </w:rPr>
        <w:t>3.6 每次道中传输数量是否固定，例如 3 个，还是随层数、家园、天赋、章节奖励、难度分变化？</w:t>
      </w:r>
    </w:p>
    <w:p w14:paraId="177675D9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7FE5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34A0793">
            <w:pPr>
              <w:rPr>
                <w:rFonts w:hint="default" w:eastAsia="宋体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会受各种关联系统影响。</w:t>
            </w:r>
          </w:p>
        </w:tc>
      </w:tr>
    </w:tbl>
    <w:p w14:paraId="1BE31FCA">
      <w:pPr>
        <w:spacing w:line="300" w:lineRule="auto"/>
      </w:pPr>
      <w:r>
        <w:rPr>
          <w:rFonts w:ascii="宋体" w:hAnsi="宋体" w:eastAsia="宋体"/>
          <w:b/>
          <w:sz w:val="21"/>
        </w:rPr>
        <w:t>3.7 全局失败带出数量和胜利带出数量是否固定，例如失败 15、胜利 30？它们是否受家园、天赋、章节奖励影响？</w:t>
      </w:r>
    </w:p>
    <w:p w14:paraId="4C06DBA5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B9EC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7D609B0"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会受各种关联系统影响。</w:t>
            </w:r>
            <w:r>
              <w:br w:type="textWrapping"/>
            </w:r>
          </w:p>
        </w:tc>
      </w:tr>
    </w:tbl>
    <w:p w14:paraId="264AC187">
      <w:pPr>
        <w:spacing w:line="300" w:lineRule="auto"/>
      </w:pPr>
      <w:r>
        <w:rPr>
          <w:rFonts w:ascii="宋体" w:hAnsi="宋体" w:eastAsia="宋体"/>
          <w:b/>
          <w:sz w:val="21"/>
        </w:rPr>
        <w:t>3.8 如果玩家在第 1 层失败，也能带出全局失败数量吗？还是需要至少击败 1 个 Boss 才有失败带出资格？</w:t>
      </w:r>
    </w:p>
    <w:p w14:paraId="319F93F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0144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9D2F258"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不需要击败boss，只判定失败/胜利。</w:t>
            </w:r>
            <w:r>
              <w:br w:type="textWrapping"/>
            </w:r>
          </w:p>
        </w:tc>
      </w:tr>
    </w:tbl>
    <w:p w14:paraId="625657D5">
      <w:pPr>
        <w:spacing w:line="300" w:lineRule="auto"/>
      </w:pPr>
      <w:r>
        <w:rPr>
          <w:rFonts w:ascii="宋体" w:hAnsi="宋体" w:eastAsia="宋体"/>
          <w:b/>
          <w:sz w:val="21"/>
        </w:rPr>
        <w:t>3.9 最后一层 Boss 胜利后，如果触发隐藏 Boss，玩家选择不挑战是否直接按胜利结算？挑战失败是否按失败结算？</w:t>
      </w:r>
    </w:p>
    <w:p w14:paraId="0C544629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1817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4AF140F0">
            <w:pPr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不挑战：视为关卡胜利结束。</w:t>
            </w:r>
          </w:p>
          <w:p w14:paraId="6CBE187B">
            <w:r>
              <w:rPr>
                <w:rFonts w:hint="eastAsia"/>
                <w:lang w:val="en-US" w:eastAsia="zh-CN"/>
              </w:rPr>
              <w:t>挑战：根据挑战结果判断结算。</w:t>
            </w:r>
            <w:r>
              <w:br w:type="textWrapping"/>
            </w:r>
            <w:r>
              <w:br w:type="textWrapping"/>
            </w:r>
          </w:p>
        </w:tc>
      </w:tr>
    </w:tbl>
    <w:p w14:paraId="23515D28">
      <w:pPr>
        <w:spacing w:line="300" w:lineRule="auto"/>
      </w:pPr>
      <w:r>
        <w:rPr>
          <w:rFonts w:ascii="宋体" w:hAnsi="宋体" w:eastAsia="宋体"/>
          <w:b/>
          <w:sz w:val="21"/>
        </w:rPr>
        <w:t>3.10 主动退出视为失败结算。是否允许玩家在层结算/商店阶段主动放弃并按失败带出，还是只能继续或完成最终胜利？</w:t>
      </w:r>
    </w:p>
    <w:p w14:paraId="2B2D9F1E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0A2A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1BF99F7F">
            <w:pPr>
              <w:rPr>
                <w:rFonts w:hint="eastAsia"/>
                <w:b/>
                <w:sz w:val="21"/>
                <w:lang w:eastAsia="zh-CN"/>
              </w:rPr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允许玩家在层结算/商店阶段主动放弃并按失败带出</w:t>
            </w:r>
            <w:r>
              <w:rPr>
                <w:rFonts w:hint="eastAsia"/>
                <w:b/>
                <w:sz w:val="21"/>
                <w:lang w:eastAsia="zh-CN"/>
              </w:rPr>
              <w:t>。</w:t>
            </w:r>
          </w:p>
          <w:p w14:paraId="32C8C33A">
            <w:r>
              <w:rPr>
                <w:rFonts w:hint="eastAsia"/>
                <w:b/>
                <w:sz w:val="21"/>
                <w:lang w:val="en-US" w:eastAsia="zh-CN"/>
              </w:rPr>
              <w:t>道中也有退出按钮，玩家随时能失败结算退出关卡。</w:t>
            </w:r>
            <w:r>
              <w:br w:type="textWrapping"/>
            </w:r>
            <w:r>
              <w:br w:type="textWrapping"/>
            </w:r>
          </w:p>
        </w:tc>
      </w:tr>
    </w:tbl>
    <w:p w14:paraId="58AE95D4">
      <w:pPr>
        <w:pStyle w:val="4"/>
      </w:pPr>
      <w:r>
        <w:t>4. 哈迪斯式地图推进与事件选择</w:t>
      </w:r>
    </w:p>
    <w:p w14:paraId="0C9DBFF1">
      <w:pPr>
        <w:spacing w:line="300" w:lineRule="auto"/>
      </w:pPr>
      <w:r>
        <w:rPr>
          <w:rFonts w:ascii="宋体" w:hAnsi="宋体" w:eastAsia="宋体"/>
          <w:b/>
          <w:sz w:val="21"/>
        </w:rPr>
        <w:t>4.1 每个房间完成后是否固定出现 3 个传送门？是否可能出现 1 个、2 个、4 个或特殊传送门？</w:t>
      </w:r>
    </w:p>
    <w:p w14:paraId="6C4FAA1B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5659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2DE709F2">
            <w:pPr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有概率触发特殊传送门。</w:t>
            </w:r>
          </w:p>
          <w:p w14:paraId="7D02778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特殊传送门规则与三选一传送门独立。</w:t>
            </w:r>
          </w:p>
          <w:p w14:paraId="6558738D">
            <w:r>
              <w:rPr>
                <w:rFonts w:hint="eastAsia"/>
                <w:lang w:val="en-US" w:eastAsia="zh-CN"/>
              </w:rPr>
              <w:t>特殊传送门指向地图唯一。</w:t>
            </w:r>
            <w:r>
              <w:br w:type="textWrapping"/>
            </w:r>
            <w:r>
              <w:br w:type="textWrapping"/>
            </w:r>
          </w:p>
        </w:tc>
      </w:tr>
    </w:tbl>
    <w:p w14:paraId="00934DC9">
      <w:pPr>
        <w:spacing w:line="300" w:lineRule="auto"/>
      </w:pPr>
      <w:r>
        <w:rPr>
          <w:rFonts w:ascii="宋体" w:hAnsi="宋体" w:eastAsia="宋体"/>
          <w:b/>
          <w:sz w:val="21"/>
        </w:rPr>
        <w:t>4.2 三个房间选项向玩家展示哪些信息？房间类型、奖励类型、危险等级、事件图标、是否精英/深渊、是否特殊事件？</w:t>
      </w:r>
    </w:p>
    <w:p w14:paraId="46C63957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6090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2C57C3BE">
            <w:pPr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会有UI界面图。</w:t>
            </w:r>
          </w:p>
          <w:p w14:paraId="527F8CAE">
            <w:r>
              <w:rPr>
                <w:rFonts w:ascii="宋体" w:hAnsi="宋体" w:eastAsia="宋体"/>
                <w:b/>
                <w:sz w:val="21"/>
              </w:rPr>
              <w:t>间类型、奖励类型、危险等级、事件图标、是否精英/深渊、是否特殊事件</w:t>
            </w:r>
            <w:r>
              <w:rPr>
                <w:rFonts w:hint="eastAsia"/>
                <w:b/>
                <w:sz w:val="21"/>
                <w:lang w:val="en-US" w:eastAsia="zh-CN"/>
              </w:rPr>
              <w:t>都会进行展示。</w:t>
            </w:r>
            <w:r>
              <w:br w:type="textWrapping"/>
            </w:r>
          </w:p>
        </w:tc>
      </w:tr>
    </w:tbl>
    <w:p w14:paraId="65709A8A">
      <w:pPr>
        <w:spacing w:line="300" w:lineRule="auto"/>
      </w:pPr>
      <w:r>
        <w:rPr>
          <w:rFonts w:ascii="宋体" w:hAnsi="宋体" w:eastAsia="宋体"/>
          <w:b/>
          <w:sz w:val="21"/>
        </w:rPr>
        <w:t>4.3 特殊事件地图会额外多一个特殊传送门。特殊传送门的出现条件是什么？随机、事件权重、难度 Tag、章节进度，还是特定道具触发？</w:t>
      </w:r>
    </w:p>
    <w:p w14:paraId="7DFF83A8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205B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7681A46F">
            <w:pPr>
              <w:rPr>
                <w:rFonts w:hint="eastAsia"/>
                <w:b/>
                <w:sz w:val="21"/>
                <w:lang w:val="en-US" w:eastAsia="zh-CN"/>
              </w:rPr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随机、事件权重、难度 Tag、章节进度，还是特定道具触发</w:t>
            </w:r>
            <w:r>
              <w:rPr>
                <w:rFonts w:hint="eastAsia"/>
                <w:b/>
                <w:sz w:val="21"/>
                <w:lang w:eastAsia="zh-CN"/>
              </w:rPr>
              <w:t>。</w:t>
            </w:r>
            <w:r>
              <w:rPr>
                <w:rFonts w:hint="eastAsia"/>
                <w:b/>
                <w:sz w:val="21"/>
                <w:lang w:val="en-US" w:eastAsia="zh-CN"/>
              </w:rPr>
              <w:t>多维度影响。</w:t>
            </w:r>
          </w:p>
          <w:p w14:paraId="27130E47">
            <w:pPr>
              <w:rPr>
                <w:rFonts w:hint="eastAsia"/>
                <w:b/>
                <w:sz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如：房间类型A，有5%概率触发特殊传送门。</w:t>
            </w:r>
          </w:p>
          <w:p w14:paraId="57F93FA8">
            <w:r>
              <w:rPr>
                <w:rFonts w:hint="eastAsia"/>
                <w:lang w:val="en-US" w:eastAsia="zh-CN"/>
              </w:rPr>
              <w:t>难度tag存在：【事件A】触发概率+50%。</w:t>
            </w:r>
            <w:r>
              <w:br w:type="textWrapping"/>
            </w:r>
            <w:r>
              <w:br w:type="textWrapping"/>
            </w:r>
          </w:p>
        </w:tc>
      </w:tr>
    </w:tbl>
    <w:p w14:paraId="1336CF0D">
      <w:pPr>
        <w:spacing w:line="300" w:lineRule="auto"/>
      </w:pPr>
      <w:r>
        <w:rPr>
          <w:rFonts w:ascii="宋体" w:hAnsi="宋体" w:eastAsia="宋体"/>
          <w:b/>
          <w:sz w:val="21"/>
        </w:rPr>
        <w:t>4.4 特殊传送门是否一定指向指定关卡？这个指定关卡是稀有事件、隐藏房、深渊、NPC、时装/角色事件，还是都可能？</w:t>
      </w:r>
    </w:p>
    <w:p w14:paraId="4D0CE5A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E2BF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5894606">
            <w:pPr>
              <w:rPr>
                <w:rFonts w:hint="eastAsia"/>
                <w:b/>
                <w:sz w:val="21"/>
                <w:lang w:eastAsia="zh-CN"/>
              </w:rPr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特殊传送门是否一定指</w:t>
            </w:r>
            <w:r>
              <w:rPr>
                <w:rFonts w:hint="eastAsia"/>
                <w:b/>
                <w:sz w:val="21"/>
                <w:lang w:val="en-US" w:eastAsia="zh-CN"/>
              </w:rPr>
              <w:t>向特殊关卡库</w:t>
            </w:r>
            <w:r>
              <w:rPr>
                <w:rFonts w:hint="eastAsia"/>
                <w:b/>
                <w:sz w:val="21"/>
                <w:lang w:eastAsia="zh-CN"/>
              </w:rPr>
              <w:t>。</w:t>
            </w:r>
          </w:p>
          <w:p w14:paraId="38200F0D">
            <w:pPr>
              <w:rPr>
                <w:rFonts w:hint="eastAsia"/>
                <w:b/>
                <w:sz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若：关卡库配置唯一，则指向唯一关卡。</w:t>
            </w:r>
          </w:p>
          <w:p w14:paraId="2214954B">
            <w:r>
              <w:rPr>
                <w:rFonts w:hint="eastAsia"/>
                <w:b/>
                <w:sz w:val="21"/>
                <w:lang w:val="en-US" w:eastAsia="zh-CN"/>
              </w:rPr>
              <w:t>若：关卡库配置多项，则根据权重随机。（如：深渊关卡库，可能触发不同类型的深渊怪物。火系主题深渊、冰系主题深渊，掉落的套装类型不同）</w:t>
            </w:r>
            <w:r>
              <w:br w:type="textWrapping"/>
            </w:r>
            <w:r>
              <w:br w:type="textWrapping"/>
            </w:r>
          </w:p>
        </w:tc>
      </w:tr>
    </w:tbl>
    <w:p w14:paraId="385B326C">
      <w:pPr>
        <w:spacing w:line="300" w:lineRule="auto"/>
      </w:pPr>
      <w:r>
        <w:rPr>
          <w:rFonts w:ascii="宋体" w:hAnsi="宋体" w:eastAsia="宋体"/>
          <w:b/>
          <w:sz w:val="21"/>
        </w:rPr>
        <w:t>4.5 单层目标房间数 8~10 是否包含 Boss 房和商店/休息房？</w:t>
      </w:r>
    </w:p>
    <w:p w14:paraId="4A21FC6D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B0D9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9E316CC">
            <w:pPr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包含，有配表控制具体房间数。</w:t>
            </w:r>
          </w:p>
          <w:p w14:paraId="65D2FC3C">
            <w:r>
              <w:rPr>
                <w:rFonts w:hint="eastAsia"/>
                <w:lang w:val="en-US" w:eastAsia="zh-CN"/>
              </w:rPr>
              <w:t>如：9~11个房间。</w:t>
            </w:r>
            <w:r>
              <w:br w:type="textWrapping"/>
            </w:r>
          </w:p>
        </w:tc>
      </w:tr>
    </w:tbl>
    <w:p w14:paraId="777A34CD">
      <w:pPr>
        <w:spacing w:line="300" w:lineRule="auto"/>
      </w:pPr>
      <w:r>
        <w:rPr>
          <w:rFonts w:ascii="宋体" w:hAnsi="宋体" w:eastAsia="宋体"/>
          <w:b/>
          <w:sz w:val="21"/>
        </w:rPr>
        <w:t>4.6 2~3 层的事件池、难度、掉落都会变化。是否需要每层有明确定位？例如第 1 层成型、第 2 层强化、第 3 层检验。</w:t>
      </w:r>
    </w:p>
    <w:p w14:paraId="51606F5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E695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28762E6E"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明确第 1 层成型、第 2 层强化、第 3 层检验</w:t>
            </w:r>
            <w:r>
              <w:rPr>
                <w:rFonts w:hint="eastAsia"/>
                <w:b/>
                <w:sz w:val="21"/>
                <w:lang w:eastAsia="zh-CN"/>
              </w:rPr>
              <w:t>。</w:t>
            </w:r>
            <w:r>
              <w:br w:type="textWrapping"/>
            </w:r>
          </w:p>
        </w:tc>
      </w:tr>
    </w:tbl>
    <w:p w14:paraId="1FFD86B1">
      <w:pPr>
        <w:spacing w:line="300" w:lineRule="auto"/>
      </w:pPr>
      <w:r>
        <w:rPr>
          <w:rFonts w:ascii="宋体" w:hAnsi="宋体" w:eastAsia="宋体"/>
          <w:b/>
          <w:sz w:val="21"/>
        </w:rPr>
        <w:t>4.7 地图不可返回是否绝对成立？是否有少数道具或事件允许回退、重选或刷新传送门？</w:t>
      </w:r>
    </w:p>
    <w:p w14:paraId="706CE621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8BA5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03D82A8F"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绝对成立</w:t>
            </w:r>
            <w:r>
              <w:br w:type="textWrapping"/>
            </w:r>
            <w:r>
              <w:br w:type="textWrapping"/>
            </w:r>
          </w:p>
        </w:tc>
      </w:tr>
    </w:tbl>
    <w:p w14:paraId="09301139">
      <w:pPr>
        <w:pStyle w:val="4"/>
      </w:pPr>
      <w:r>
        <w:t>5. 战斗节奏与房间时长建议确认</w:t>
      </w:r>
    </w:p>
    <w:p w14:paraId="508E1F08">
      <w:pPr>
        <w:spacing w:line="300" w:lineRule="auto"/>
      </w:pPr>
      <w:r>
        <w:rPr>
          <w:rFonts w:ascii="宋体" w:hAnsi="宋体" w:eastAsia="宋体"/>
          <w:b/>
          <w:sz w:val="21"/>
        </w:rPr>
        <w:t>5.1 你希望房间节奏接近《土豆兄弟》《元气骑士前传》，并允许后期 Build 高频秒怪。是否接受 GDD 中使用“前期 30~90 秒普通房，后期 10~30 秒清房”为暂定体验目标？</w:t>
      </w:r>
    </w:p>
    <w:p w14:paraId="5AD91F1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2762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E78DC9E"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可暂定</w:t>
            </w:r>
            <w:r>
              <w:br w:type="textWrapping"/>
            </w:r>
          </w:p>
        </w:tc>
      </w:tr>
    </w:tbl>
    <w:p w14:paraId="5167EE10">
      <w:pPr>
        <w:spacing w:line="300" w:lineRule="auto"/>
      </w:pPr>
      <w:r>
        <w:rPr>
          <w:rFonts w:ascii="宋体" w:hAnsi="宋体" w:eastAsia="宋体"/>
          <w:b/>
          <w:sz w:val="21"/>
        </w:rPr>
        <w:t>5.2 精英房是否建议为普通房的 1.5~2 倍时长，Boss 房为 2~4 分钟左右，最终以数值表和体验调试为准？</w:t>
      </w:r>
    </w:p>
    <w:p w14:paraId="24C2C405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8C6E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88BF8B1"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27DFB9DB">
      <w:pPr>
        <w:spacing w:line="300" w:lineRule="auto"/>
      </w:pPr>
      <w:r>
        <w:rPr>
          <w:rFonts w:ascii="宋体" w:hAnsi="宋体" w:eastAsia="宋体"/>
          <w:b/>
          <w:sz w:val="21"/>
        </w:rPr>
        <w:t>5.3 “进攻＞防守”是否意味着战斗设计要优先保证输出爽感，防御手段更多通过 Build 抵消压力，而不是强迫高频闪避？</w:t>
      </w:r>
    </w:p>
    <w:p w14:paraId="21BA0FEA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A379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4F1815B">
            <w:pPr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是的，爽感来源于输出。</w:t>
            </w:r>
          </w:p>
          <w:p w14:paraId="20D3575B">
            <w:r>
              <w:rPr>
                <w:rFonts w:hint="eastAsia"/>
                <w:lang w:val="en-US" w:eastAsia="zh-CN"/>
              </w:rPr>
              <w:t>防御更多是高难挑战是提升容错需要。</w:t>
            </w:r>
            <w:r>
              <w:br w:type="textWrapping"/>
            </w:r>
            <w:r>
              <w:br w:type="textWrapping"/>
            </w:r>
          </w:p>
        </w:tc>
      </w:tr>
    </w:tbl>
    <w:p w14:paraId="587051F9">
      <w:pPr>
        <w:spacing w:line="300" w:lineRule="auto"/>
      </w:pPr>
      <w:r>
        <w:rPr>
          <w:rFonts w:ascii="宋体" w:hAnsi="宋体" w:eastAsia="宋体"/>
          <w:b/>
          <w:sz w:val="21"/>
        </w:rPr>
        <w:t>5.4 怪物弹幕压力是否仍然重要？还是弹幕压力主要在高难度 Tag、深渊、Boss、精英事件中体现？</w:t>
      </w:r>
    </w:p>
    <w:p w14:paraId="4591EF75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22B2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12B4AD1C"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压力主要在高难度 Tag、深渊、Boss、精英事件</w:t>
            </w:r>
            <w:r>
              <w:br w:type="textWrapping"/>
            </w:r>
            <w:r>
              <w:br w:type="textWrapping"/>
            </w:r>
          </w:p>
        </w:tc>
      </w:tr>
    </w:tbl>
    <w:p w14:paraId="3886C450">
      <w:pPr>
        <w:spacing w:line="300" w:lineRule="auto"/>
      </w:pPr>
      <w:r>
        <w:rPr>
          <w:rFonts w:ascii="宋体" w:hAnsi="宋体" w:eastAsia="宋体"/>
          <w:b/>
          <w:sz w:val="21"/>
        </w:rPr>
        <w:t>5.5 普攻手动按是否需要支持长按连发，以降低操作疲劳？还是必须每次点击/按键触发？</w:t>
      </w:r>
    </w:p>
    <w:p w14:paraId="1A517795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E866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2B9BB5B1"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2A6DC3A4">
      <w:pPr>
        <w:pStyle w:val="4"/>
      </w:pPr>
      <w:r>
        <w:t>6. 职业、转职、觉醒结构</w:t>
      </w:r>
    </w:p>
    <w:p w14:paraId="3AE7E66D">
      <w:pPr>
        <w:spacing w:line="300" w:lineRule="auto"/>
      </w:pPr>
      <w:r>
        <w:rPr>
          <w:rFonts w:ascii="宋体" w:hAnsi="宋体" w:eastAsia="宋体"/>
          <w:b/>
          <w:sz w:val="21"/>
        </w:rPr>
        <w:t>6.1 基础职业目前是否先定为枪手、魔法师？还需要预留哪些基础职业？例如战士、召唤师、刺客、牧师等。</w:t>
      </w:r>
    </w:p>
    <w:p w14:paraId="72641F8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D8F1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2304DC71">
            <w:r>
              <w:br w:type="textWrapping"/>
            </w:r>
            <w:r>
              <w:rPr>
                <w:rFonts w:hint="eastAsia"/>
                <w:lang w:val="en-US" w:eastAsia="zh-CN"/>
              </w:rPr>
              <w:t>优先：</w:t>
            </w:r>
            <w:r>
              <w:rPr>
                <w:rFonts w:ascii="宋体" w:hAnsi="宋体" w:eastAsia="宋体"/>
                <w:b/>
                <w:sz w:val="21"/>
              </w:rPr>
              <w:t>枪手、魔法师</w:t>
            </w:r>
            <w:r>
              <w:rPr>
                <w:rFonts w:ascii="宋体" w:hAnsi="宋体" w:eastAsia="宋体"/>
                <w:b/>
                <w:sz w:val="21"/>
              </w:rPr>
              <w:br w:type="textWrapping"/>
            </w:r>
            <w:r>
              <w:rPr>
                <w:rFonts w:hint="eastAsia"/>
                <w:b/>
                <w:sz w:val="21"/>
                <w:lang w:val="en-US" w:eastAsia="zh-CN"/>
              </w:rPr>
              <w:t>其他预留：剑士、召唤师</w:t>
            </w:r>
            <w:r>
              <w:br w:type="textWrapping"/>
            </w:r>
            <w:r>
              <w:br w:type="textWrapping"/>
            </w:r>
          </w:p>
        </w:tc>
      </w:tr>
    </w:tbl>
    <w:p w14:paraId="6EBA9BD8">
      <w:pPr>
        <w:spacing w:line="300" w:lineRule="auto"/>
      </w:pPr>
      <w:r>
        <w:rPr>
          <w:rFonts w:ascii="宋体" w:hAnsi="宋体" w:eastAsia="宋体"/>
          <w:b/>
          <w:sz w:val="21"/>
        </w:rPr>
        <w:t>6.2 基础职业与转职职业的关系是否类似 DNF：基础职业 → 多个转职方向 → 对应觉醒方向？</w:t>
      </w:r>
    </w:p>
    <w:p w14:paraId="263343E4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19FC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05418749">
            <w:pPr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是的。</w:t>
            </w:r>
          </w:p>
          <w:p w14:paraId="42765E20">
            <w:r>
              <w:rPr>
                <w:rFonts w:ascii="宋体" w:hAnsi="宋体" w:eastAsia="宋体"/>
                <w:b/>
                <w:sz w:val="21"/>
              </w:rPr>
              <w:t>基础职业 → 多个转职方向 → 对应觉醒方向</w:t>
            </w:r>
            <w:r>
              <w:br w:type="textWrapping"/>
            </w:r>
            <w:r>
              <w:br w:type="textWrapping"/>
            </w:r>
          </w:p>
        </w:tc>
      </w:tr>
    </w:tbl>
    <w:p w14:paraId="1879704F">
      <w:pPr>
        <w:spacing w:line="300" w:lineRule="auto"/>
      </w:pPr>
      <w:r>
        <w:rPr>
          <w:rFonts w:ascii="宋体" w:hAnsi="宋体" w:eastAsia="宋体"/>
          <w:b/>
          <w:sz w:val="21"/>
        </w:rPr>
        <w:t>6.3 “玩家角色、职业、觉醒带来基础 3 小技能 + 1 觉醒”中，3 个小技能是由转职决定，还是角色本体决定，还是两者共同决定？</w:t>
      </w:r>
    </w:p>
    <w:p w14:paraId="727AED27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61D8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D36DBB5"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两者共同决定</w:t>
            </w:r>
            <w:r>
              <w:br w:type="textWrapping"/>
            </w:r>
            <w:r>
              <w:br w:type="textWrapping"/>
            </w:r>
          </w:p>
        </w:tc>
      </w:tr>
    </w:tbl>
    <w:p w14:paraId="4827032D">
      <w:pPr>
        <w:spacing w:line="300" w:lineRule="auto"/>
      </w:pPr>
      <w:r>
        <w:rPr>
          <w:rFonts w:ascii="宋体" w:hAnsi="宋体" w:eastAsia="宋体"/>
          <w:b/>
          <w:sz w:val="21"/>
        </w:rPr>
        <w:t>6.4 觉醒是职业维度。是否每个转职职业只有一个觉醒方向，还是多个觉醒分支？</w:t>
      </w:r>
    </w:p>
    <w:p w14:paraId="0310BBB8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1704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23F8E7A"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只有一个觉醒方向</w:t>
            </w:r>
            <w:r>
              <w:br w:type="textWrapping"/>
            </w:r>
          </w:p>
        </w:tc>
      </w:tr>
    </w:tbl>
    <w:p w14:paraId="0E2461ED">
      <w:pPr>
        <w:spacing w:line="300" w:lineRule="auto"/>
      </w:pPr>
      <w:r>
        <w:rPr>
          <w:rFonts w:ascii="宋体" w:hAnsi="宋体" w:eastAsia="宋体"/>
          <w:b/>
          <w:sz w:val="21"/>
        </w:rPr>
        <w:t>6.5 解锁转职后永久。是否允许在家园无成本切换职业，还是切换需要消耗资源？</w:t>
      </w:r>
    </w:p>
    <w:p w14:paraId="14CF26C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BB16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73EFDEE1"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无成本切换职业</w:t>
            </w:r>
            <w:r>
              <w:br w:type="textWrapping"/>
            </w:r>
            <w:r>
              <w:br w:type="textWrapping"/>
            </w:r>
          </w:p>
        </w:tc>
      </w:tr>
    </w:tbl>
    <w:p w14:paraId="579E73E4">
      <w:pPr>
        <w:spacing w:line="300" w:lineRule="auto"/>
      </w:pPr>
      <w:r>
        <w:rPr>
          <w:rFonts w:ascii="宋体" w:hAnsi="宋体" w:eastAsia="宋体"/>
          <w:b/>
          <w:sz w:val="21"/>
        </w:rPr>
        <w:t>6.6 技能天赋树是角色维度、职业维度，还是单个技能维度？</w:t>
      </w:r>
    </w:p>
    <w:p w14:paraId="35FD5FBA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58C7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1144914D"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技能天赋树是角色维度</w:t>
            </w:r>
            <w:r>
              <w:rPr>
                <w:rFonts w:hint="eastAsia"/>
                <w:b/>
                <w:sz w:val="21"/>
                <w:lang w:eastAsia="zh-CN"/>
              </w:rPr>
              <w:t>（</w:t>
            </w:r>
            <w:r>
              <w:rPr>
                <w:rFonts w:hint="eastAsia"/>
                <w:b/>
                <w:sz w:val="21"/>
                <w:lang w:val="en-US" w:eastAsia="zh-CN"/>
              </w:rPr>
              <w:t>主页签） + 职业训练专项（副页签）。</w:t>
            </w:r>
            <w:r>
              <w:br w:type="textWrapping"/>
            </w:r>
          </w:p>
        </w:tc>
      </w:tr>
    </w:tbl>
    <w:p w14:paraId="2BCF5793">
      <w:pPr>
        <w:pStyle w:val="4"/>
      </w:pPr>
      <w:r>
        <w:t>7. 装备核心养成与保护机制</w:t>
      </w:r>
    </w:p>
    <w:p w14:paraId="4E62FF80">
      <w:pPr>
        <w:spacing w:line="300" w:lineRule="auto"/>
      </w:pPr>
      <w:r>
        <w:rPr>
          <w:rFonts w:ascii="宋体" w:hAnsi="宋体" w:eastAsia="宋体"/>
          <w:b/>
          <w:sz w:val="21"/>
        </w:rPr>
        <w:t>7.1 红装现在调整为非唯一、可删除、可融合，但有严格程序保护机制。保护机制需要哪些？例如二次确认、锁定状态、默认不可出售/分解、输入确认文字。</w:t>
      </w:r>
    </w:p>
    <w:p w14:paraId="161A1B5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AC67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18" w:type="dxa"/>
            <w:shd w:val="clear" w:color="auto" w:fill="FFF2CC"/>
            <w:vAlign w:val="top"/>
          </w:tcPr>
          <w:p w14:paraId="3C9CD7DD">
            <w:pPr>
              <w:rPr>
                <w:rFonts w:hint="default" w:eastAsia="宋体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默认锁定。</w:t>
            </w:r>
          </w:p>
          <w:p w14:paraId="1DB28F95">
            <w:r>
              <w:rPr>
                <w:rFonts w:ascii="宋体" w:hAnsi="宋体" w:eastAsia="宋体"/>
                <w:b/>
                <w:sz w:val="21"/>
              </w:rPr>
              <w:t>输入</w:t>
            </w:r>
            <w:r>
              <w:rPr>
                <w:rFonts w:hint="eastAsia"/>
                <w:b/>
                <w:sz w:val="21"/>
                <w:lang w:eastAsia="zh-CN"/>
              </w:rPr>
              <w:t>【</w:t>
            </w:r>
            <w:r>
              <w:rPr>
                <w:rFonts w:hint="eastAsia"/>
                <w:b/>
                <w:sz w:val="21"/>
                <w:lang w:val="en-US" w:eastAsia="zh-CN"/>
              </w:rPr>
              <w:t>装备名称</w:t>
            </w:r>
            <w:r>
              <w:rPr>
                <w:rFonts w:hint="eastAsia"/>
                <w:b/>
                <w:sz w:val="21"/>
                <w:lang w:eastAsia="zh-CN"/>
              </w:rPr>
              <w:t>】</w:t>
            </w:r>
            <w:r>
              <w:rPr>
                <w:rFonts w:hint="eastAsia"/>
                <w:b/>
                <w:sz w:val="21"/>
                <w:lang w:val="en-US" w:eastAsia="zh-CN"/>
              </w:rPr>
              <w:t>作为</w:t>
            </w:r>
            <w:r>
              <w:rPr>
                <w:rFonts w:ascii="宋体" w:hAnsi="宋体" w:eastAsia="宋体"/>
                <w:b/>
                <w:sz w:val="21"/>
              </w:rPr>
              <w:t>确认文字</w:t>
            </w:r>
            <w:r>
              <w:rPr>
                <w:rFonts w:hint="eastAsia"/>
                <w:b/>
                <w:sz w:val="21"/>
                <w:lang w:eastAsia="zh-CN"/>
              </w:rPr>
              <w:t>。</w:t>
            </w:r>
            <w:r>
              <w:br w:type="textWrapping"/>
            </w:r>
          </w:p>
        </w:tc>
      </w:tr>
    </w:tbl>
    <w:p w14:paraId="0F9FC1F5">
      <w:pPr>
        <w:spacing w:line="300" w:lineRule="auto"/>
      </w:pPr>
      <w:r>
        <w:rPr>
          <w:rFonts w:ascii="宋体" w:hAnsi="宋体" w:eastAsia="宋体"/>
          <w:b/>
          <w:sz w:val="21"/>
        </w:rPr>
        <w:t>7.2 词条提取默认消耗原装备，但保护道具可防止装备被消耗。保护道具的来源是高难掉落、Boss、家园制造、商店购买，还是待定？</w:t>
      </w:r>
    </w:p>
    <w:p w14:paraId="7F93863A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FD67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1F8260DB"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保护道具的来源是高难掉落、Boss、家园制造、商店购买</w:t>
            </w:r>
            <w:r>
              <w:rPr>
                <w:rFonts w:hint="eastAsia"/>
                <w:b/>
                <w:sz w:val="21"/>
                <w:lang w:val="en-US" w:eastAsia="zh-CN"/>
              </w:rPr>
              <w:t>等多维度。</w:t>
            </w:r>
            <w:r>
              <w:br w:type="textWrapping"/>
            </w:r>
          </w:p>
        </w:tc>
      </w:tr>
    </w:tbl>
    <w:p w14:paraId="6BA2DEA3">
      <w:pPr>
        <w:spacing w:line="300" w:lineRule="auto"/>
      </w:pPr>
      <w:r>
        <w:rPr>
          <w:rFonts w:ascii="宋体" w:hAnsi="宋体" w:eastAsia="宋体"/>
          <w:b/>
          <w:sz w:val="21"/>
        </w:rPr>
        <w:t>7.3 词条锁定用于洗练时保留词条吗？锁定是否消耗稀有材料？</w:t>
      </w:r>
    </w:p>
    <w:p w14:paraId="1845CADD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6194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473BF406">
            <w:pPr>
              <w:rPr>
                <w:rFonts w:ascii="宋体" w:hAnsi="宋体" w:eastAsia="宋体"/>
                <w:b/>
                <w:sz w:val="21"/>
              </w:rPr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词条锁定用于洗练时保留词条</w:t>
            </w:r>
          </w:p>
          <w:p w14:paraId="399EC358">
            <w:r>
              <w:rPr>
                <w:rFonts w:hint="eastAsia"/>
                <w:b/>
                <w:sz w:val="21"/>
                <w:lang w:val="en-US" w:eastAsia="zh-CN"/>
              </w:rPr>
              <w:t>锁定条目越多，洗练消耗的</w:t>
            </w:r>
            <w:r>
              <w:rPr>
                <w:rFonts w:ascii="宋体" w:hAnsi="宋体" w:eastAsia="宋体"/>
                <w:b/>
                <w:sz w:val="21"/>
              </w:rPr>
              <w:t>材料</w:t>
            </w:r>
            <w:r>
              <w:rPr>
                <w:rFonts w:hint="eastAsia"/>
                <w:b/>
                <w:sz w:val="21"/>
                <w:lang w:val="en-US" w:eastAsia="zh-CN"/>
              </w:rPr>
              <w:t>越多</w:t>
            </w:r>
            <w:r>
              <w:br w:type="textWrapping"/>
            </w:r>
          </w:p>
        </w:tc>
      </w:tr>
    </w:tbl>
    <w:p w14:paraId="26763AD8">
      <w:pPr>
        <w:spacing w:line="300" w:lineRule="auto"/>
      </w:pPr>
      <w:r>
        <w:rPr>
          <w:rFonts w:ascii="宋体" w:hAnsi="宋体" w:eastAsia="宋体"/>
          <w:b/>
          <w:sz w:val="21"/>
        </w:rPr>
        <w:t>7.4 融合为局外系统，且不可指定、不可保留词条。融合的核心价值是提高品质、随机新装备、还是处理垃圾装备？</w:t>
      </w:r>
    </w:p>
    <w:p w14:paraId="50180609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B3AA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14E356F0"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融合为局外系统</w:t>
            </w:r>
            <w:r>
              <w:rPr>
                <w:rFonts w:hint="eastAsia"/>
                <w:b/>
                <w:sz w:val="21"/>
                <w:lang w:eastAsia="zh-CN"/>
              </w:rPr>
              <w:t>，</w:t>
            </w:r>
            <w:r>
              <w:rPr>
                <w:rFonts w:hint="eastAsia"/>
                <w:b/>
                <w:sz w:val="21"/>
                <w:lang w:val="en-US" w:eastAsia="zh-CN"/>
              </w:rPr>
              <w:t>特殊建筑处融合装备。</w:t>
            </w:r>
            <w:r>
              <w:br w:type="textWrapping"/>
            </w:r>
          </w:p>
        </w:tc>
      </w:tr>
    </w:tbl>
    <w:p w14:paraId="0D1C7392">
      <w:pPr>
        <w:spacing w:line="300" w:lineRule="auto"/>
      </w:pPr>
      <w:r>
        <w:rPr>
          <w:rFonts w:ascii="宋体" w:hAnsi="宋体" w:eastAsia="宋体"/>
          <w:b/>
          <w:sz w:val="21"/>
        </w:rPr>
        <w:t>7.5 垃圾装备优先融合＞出售。出售获得的是局内货币、局外金币，还是两者根据场景区分？</w:t>
      </w:r>
    </w:p>
    <w:p w14:paraId="0B11EF2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7079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73AF45DB">
            <w:pPr>
              <w:rPr>
                <w:rFonts w:hint="eastAsia"/>
                <w:lang w:val="en-US"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出售获得局外货币。</w:t>
            </w:r>
          </w:p>
          <w:p w14:paraId="0BA9B4C7">
            <w:r>
              <w:rPr>
                <w:rFonts w:hint="eastAsia"/>
                <w:lang w:val="en-US" w:eastAsia="zh-CN"/>
              </w:rPr>
              <w:t>局内货币主要用于临时技能增益。</w:t>
            </w:r>
            <w:r>
              <w:br w:type="textWrapping"/>
            </w:r>
          </w:p>
        </w:tc>
      </w:tr>
    </w:tbl>
    <w:p w14:paraId="2458865C">
      <w:pPr>
        <w:spacing w:line="300" w:lineRule="auto"/>
      </w:pPr>
      <w:r>
        <w:rPr>
          <w:rFonts w:ascii="宋体" w:hAnsi="宋体" w:eastAsia="宋体"/>
          <w:b/>
          <w:sz w:val="21"/>
        </w:rPr>
        <w:t>7.6 部分技能词条有专项应用场合强力价值。GDD 是否需要定义“功能型词条 / 流派词条 / 毕业词条 / 素材词条”等分类？</w:t>
      </w:r>
    </w:p>
    <w:p w14:paraId="60DB5CD8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194B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4F28D2CF"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暂不需要，流派未确定。以技能策划案为准。</w:t>
            </w:r>
            <w:r>
              <w:br w:type="textWrapping"/>
            </w:r>
          </w:p>
        </w:tc>
      </w:tr>
    </w:tbl>
    <w:p w14:paraId="520D5DC9">
      <w:pPr>
        <w:pStyle w:val="4"/>
      </w:pPr>
      <w:r>
        <w:t>8. 局外系统优先级与边界</w:t>
      </w:r>
    </w:p>
    <w:p w14:paraId="437A6155">
      <w:pPr>
        <w:spacing w:line="300" w:lineRule="auto"/>
      </w:pPr>
      <w:r>
        <w:rPr>
          <w:rFonts w:ascii="宋体" w:hAnsi="宋体" w:eastAsia="宋体"/>
          <w:b/>
          <w:sz w:val="21"/>
        </w:rPr>
        <w:t>8.1 家园包含材料生产参数，例如植物、矿物、稀有矿石。是否意味着家园有采集/种植/矿场建筑？</w:t>
      </w:r>
    </w:p>
    <w:p w14:paraId="52ED141D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A7E9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49EDEBAA">
            <w:r>
              <w:br w:type="textWrapping"/>
            </w:r>
            <w:r>
              <w:rPr>
                <w:rFonts w:hint="eastAsia"/>
                <w:lang w:val="en-US" w:eastAsia="zh-CN"/>
              </w:rPr>
              <w:t>是的，家园产出的材料用于打造增幅药剂、装备、时装等。</w:t>
            </w:r>
            <w:r>
              <w:br w:type="textWrapping"/>
            </w:r>
            <w:r>
              <w:br w:type="textWrapping"/>
            </w:r>
          </w:p>
        </w:tc>
      </w:tr>
    </w:tbl>
    <w:p w14:paraId="0EF2CF08">
      <w:pPr>
        <w:spacing w:line="300" w:lineRule="auto"/>
      </w:pPr>
      <w:r>
        <w:rPr>
          <w:rFonts w:ascii="宋体" w:hAnsi="宋体" w:eastAsia="宋体"/>
          <w:b/>
          <w:sz w:val="21"/>
        </w:rPr>
        <w:t>8.2 家园时间生产是否基于真实时间、关卡次数、房间数、还是完成探索后结算？</w:t>
      </w:r>
    </w:p>
    <w:p w14:paraId="3DA34CA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E470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1C8DDCC3"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基于真实时间</w:t>
            </w:r>
            <w:r>
              <w:br w:type="textWrapping"/>
            </w:r>
            <w:r>
              <w:br w:type="textWrapping"/>
            </w:r>
          </w:p>
        </w:tc>
      </w:tr>
    </w:tbl>
    <w:p w14:paraId="734F7A6D">
      <w:pPr>
        <w:spacing w:line="300" w:lineRule="auto"/>
      </w:pPr>
      <w:r>
        <w:rPr>
          <w:rFonts w:ascii="宋体" w:hAnsi="宋体" w:eastAsia="宋体"/>
          <w:b/>
          <w:sz w:val="21"/>
        </w:rPr>
        <w:t>8.3 宠物既有战力加成又有便利性。宠物是否参与战斗输出，还是主要提供拾取、属性和辅助效果？</w:t>
      </w:r>
    </w:p>
    <w:p w14:paraId="78EB01C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9561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46944255"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主要提供拾取、属性和辅助效果</w:t>
            </w:r>
            <w:r>
              <w:br w:type="textWrapping"/>
            </w:r>
            <w:r>
              <w:br w:type="textWrapping"/>
            </w:r>
          </w:p>
        </w:tc>
      </w:tr>
    </w:tbl>
    <w:p w14:paraId="2FBE75EF">
      <w:pPr>
        <w:spacing w:line="300" w:lineRule="auto"/>
      </w:pPr>
      <w:r>
        <w:rPr>
          <w:rFonts w:ascii="宋体" w:hAnsi="宋体" w:eastAsia="宋体"/>
          <w:b/>
          <w:sz w:val="21"/>
        </w:rPr>
        <w:t>8.4 时装类似 DNF，有外观、套装、属性加成。时装是否会影响 Build 强度，还是只提供轻量属性？</w:t>
      </w:r>
    </w:p>
    <w:p w14:paraId="7BD4C40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0644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18" w:type="dxa"/>
            <w:shd w:val="clear" w:color="auto" w:fill="FFF2CC"/>
            <w:vAlign w:val="top"/>
          </w:tcPr>
          <w:p w14:paraId="61248DE0">
            <w:pPr>
              <w:rPr>
                <w:rFonts w:hint="eastAsia"/>
                <w:b/>
                <w:sz w:val="21"/>
                <w:lang w:eastAsia="zh-CN"/>
              </w:rPr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提供轻量属性</w:t>
            </w:r>
            <w:r>
              <w:rPr>
                <w:rFonts w:hint="eastAsia"/>
                <w:b/>
                <w:sz w:val="21"/>
                <w:lang w:eastAsia="zh-CN"/>
              </w:rPr>
              <w:t>。</w:t>
            </w:r>
          </w:p>
          <w:p w14:paraId="7654E61A">
            <w:r>
              <w:rPr>
                <w:rFonts w:hint="eastAsia"/>
                <w:b/>
                <w:sz w:val="21"/>
                <w:lang w:val="en-US" w:eastAsia="zh-CN"/>
              </w:rPr>
              <w:t>主要提升点为：外观、移速、技能裂变收益。</w:t>
            </w:r>
            <w:r>
              <w:br w:type="textWrapping"/>
            </w:r>
          </w:p>
        </w:tc>
      </w:tr>
    </w:tbl>
    <w:p w14:paraId="5A485CC6">
      <w:pPr>
        <w:spacing w:line="300" w:lineRule="auto"/>
      </w:pPr>
      <w:r>
        <w:rPr>
          <w:rFonts w:ascii="宋体" w:hAnsi="宋体" w:eastAsia="宋体"/>
          <w:b/>
          <w:sz w:val="21"/>
        </w:rPr>
        <w:t>8.5 局外成长是否会导致数值膨胀很强？是否需要 GDD 中声明“装备为核心，家园/宠物/时装为辅助成长”？</w:t>
      </w:r>
    </w:p>
    <w:p w14:paraId="6CD81F9D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2DCC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336C5D0F"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可提及</w:t>
            </w:r>
            <w:r>
              <w:rPr>
                <w:rFonts w:hint="eastAsia"/>
                <w:b/>
                <w:sz w:val="21"/>
                <w:lang w:val="en-US" w:eastAsia="zh-CN"/>
              </w:rPr>
              <w:t>，会制作数值模型模拟数值平衡。</w:t>
            </w:r>
            <w:r>
              <w:br w:type="textWrapping"/>
            </w:r>
          </w:p>
        </w:tc>
      </w:tr>
    </w:tbl>
    <w:p w14:paraId="59FCD856">
      <w:pPr>
        <w:pStyle w:val="4"/>
      </w:pPr>
      <w:r>
        <w:t>9. 配置表、GDD 边界与待定项</w:t>
      </w:r>
    </w:p>
    <w:p w14:paraId="1ED4986C">
      <w:pPr>
        <w:spacing w:line="300" w:lineRule="auto"/>
      </w:pPr>
      <w:r>
        <w:rPr>
          <w:rFonts w:ascii="宋体" w:hAnsi="宋体" w:eastAsia="宋体"/>
          <w:b/>
          <w:sz w:val="21"/>
        </w:rPr>
        <w:t>9.1 15.1 你没有填写：是否希望 GDD 中明确所有需要配置化的数据表？如果是，是否包括装备、词条、套装、技能、怪物、Boss、掉落、关卡、事件、家园、资源、难度 Tag、翻牌奖励、商店等？</w:t>
      </w:r>
    </w:p>
    <w:p w14:paraId="68BF8F41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614A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A178DD3">
            <w:r>
              <w:br w:type="textWrapping"/>
            </w:r>
            <w:r>
              <w:rPr>
                <w:rFonts w:hint="eastAsia"/>
                <w:lang w:val="en-US" w:eastAsia="zh-CN"/>
              </w:rPr>
              <w:t>需不要明确结构，结构确定的工作量巨大，需要具体系统单个确定。</w:t>
            </w:r>
            <w:r>
              <w:br w:type="textWrapping"/>
            </w:r>
            <w:r>
              <w:br w:type="textWrapping"/>
            </w:r>
          </w:p>
        </w:tc>
      </w:tr>
    </w:tbl>
    <w:p w14:paraId="74AABC87">
      <w:pPr>
        <w:spacing w:line="300" w:lineRule="auto"/>
      </w:pPr>
      <w:r>
        <w:rPr>
          <w:rFonts w:ascii="宋体" w:hAnsi="宋体" w:eastAsia="宋体"/>
          <w:b/>
          <w:sz w:val="21"/>
        </w:rPr>
        <w:t>9.2 配置文件倾向 Excel。是否需要在 GDD 中写明“策划维护 Excel，程序导入为运行时数据格式”？</w:t>
      </w:r>
    </w:p>
    <w:p w14:paraId="6A9A4AE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B535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51CFA2F"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倾向 Excel</w:t>
            </w:r>
            <w:r>
              <w:br w:type="textWrapping"/>
            </w:r>
            <w:r>
              <w:br w:type="textWrapping"/>
            </w:r>
          </w:p>
        </w:tc>
      </w:tr>
    </w:tbl>
    <w:p w14:paraId="2C5361FC">
      <w:pPr>
        <w:spacing w:line="300" w:lineRule="auto"/>
      </w:pPr>
      <w:r>
        <w:rPr>
          <w:rFonts w:ascii="宋体" w:hAnsi="宋体" w:eastAsia="宋体"/>
          <w:b/>
          <w:sz w:val="21"/>
        </w:rPr>
        <w:t>9.3 你多次强调“以表格和专项策划案为准”。GDD 是否统一采用“方向清楚 + 关键规则 + 详细数值留给配置表”的写法？</w:t>
      </w:r>
    </w:p>
    <w:p w14:paraId="5E38DFA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EF4D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01996B3F"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“方向清楚 + 关键规则 + 详细数值留给配置表”的写法</w:t>
            </w:r>
            <w:r>
              <w:br w:type="textWrapping"/>
            </w:r>
          </w:p>
        </w:tc>
      </w:tr>
    </w:tbl>
    <w:p w14:paraId="5605FE29">
      <w:pPr>
        <w:spacing w:line="300" w:lineRule="auto"/>
      </w:pPr>
      <w:r>
        <w:rPr>
          <w:rFonts w:ascii="宋体" w:hAnsi="宋体" w:eastAsia="宋体"/>
          <w:b/>
          <w:sz w:val="21"/>
        </w:rPr>
        <w:t>9.4 音效暂不接入。是否从 GDD 主章节中移除“音效与音乐”，改为附录待定项？</w:t>
      </w:r>
    </w:p>
    <w:p w14:paraId="414D90D1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1B0B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72273B2D"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改为附录待定项</w:t>
            </w:r>
            <w:r>
              <w:br w:type="textWrapping"/>
            </w:r>
            <w:r>
              <w:br w:type="textWrapping"/>
            </w:r>
          </w:p>
        </w:tc>
      </w:tr>
    </w:tbl>
    <w:p w14:paraId="1CB445E4">
      <w:pPr>
        <w:spacing w:line="300" w:lineRule="auto"/>
      </w:pPr>
      <w:r>
        <w:rPr>
          <w:rFonts w:ascii="宋体" w:hAnsi="宋体" w:eastAsia="宋体"/>
          <w:b/>
          <w:sz w:val="21"/>
        </w:rPr>
        <w:t>9.5 美术只写方向，详细美术规范在新 agent 讨论。是否将“美术与表现”压缩为一章方向说明，不展开技术规格？</w:t>
      </w:r>
    </w:p>
    <w:p w14:paraId="631739A8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F846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E3FF18D"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“美术与表现”压缩为一章方向说明，不展开技术规格</w:t>
            </w:r>
            <w:r>
              <w:br w:type="textWrapping"/>
            </w:r>
            <w:r>
              <w:br w:type="textWrapping"/>
            </w:r>
          </w:p>
        </w:tc>
      </w:tr>
    </w:tbl>
    <w:p w14:paraId="36082077">
      <w:pPr>
        <w:spacing w:line="300" w:lineRule="auto"/>
      </w:pPr>
      <w:r>
        <w:rPr>
          <w:rFonts w:ascii="宋体" w:hAnsi="宋体" w:eastAsia="宋体"/>
          <w:b/>
          <w:sz w:val="21"/>
        </w:rPr>
        <w:t>9.6 是否需要把“疲劳值系统”章节从 GDD 框架中删除，并替换为“自选难度 Tag 系统”？</w:t>
      </w:r>
    </w:p>
    <w:p w14:paraId="2CF3C1E7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1DED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1775251"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删除，并替换为“自选难度 Tag 系统”</w:t>
            </w:r>
            <w:r>
              <w:br w:type="textWrapping"/>
            </w:r>
            <w:r>
              <w:br w:type="textWrapping"/>
            </w:r>
          </w:p>
        </w:tc>
      </w:tr>
    </w:tbl>
    <w:p w14:paraId="4004EC8C">
      <w:pPr>
        <w:pStyle w:val="4"/>
      </w:pPr>
      <w:r>
        <w:t>10. 我建议的 GDD 框架调整确认</w:t>
      </w:r>
    </w:p>
    <w:p w14:paraId="27477262">
      <w:pPr>
        <w:spacing w:line="300" w:lineRule="auto"/>
      </w:pPr>
      <w:r>
        <w:rPr>
          <w:rFonts w:ascii="宋体" w:hAnsi="宋体" w:eastAsia="宋体"/>
          <w:b/>
          <w:sz w:val="21"/>
        </w:rPr>
        <w:t>10.1 是否同意将原第 10 章“疲劳值系统”替换为“自选难度 Tag 系统”？</w:t>
      </w:r>
    </w:p>
    <w:p w14:paraId="1899FA91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ACD5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75B7D15"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“疲劳值系统”替换为“自选难度 Tag 系统”</w:t>
            </w:r>
            <w:r>
              <w:br w:type="textWrapping"/>
            </w:r>
            <w:r>
              <w:br w:type="textWrapping"/>
            </w:r>
          </w:p>
        </w:tc>
      </w:tr>
    </w:tbl>
    <w:p w14:paraId="5C1DFAC5">
      <w:pPr>
        <w:spacing w:line="300" w:lineRule="auto"/>
      </w:pPr>
      <w:r>
        <w:rPr>
          <w:rFonts w:ascii="宋体" w:hAnsi="宋体" w:eastAsia="宋体"/>
          <w:b/>
          <w:sz w:val="21"/>
        </w:rPr>
        <w:t>10.2 是否同意将原第 8 章“关卡与地图系统”改名为“关卡、房间与路线选择系统”，突出哈迪斯式三选一推进？</w:t>
      </w:r>
    </w:p>
    <w:p w14:paraId="77518917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056A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1DE1556"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关卡、房间与路线选择系统</w:t>
            </w:r>
            <w:r>
              <w:br w:type="textWrapping"/>
            </w:r>
          </w:p>
        </w:tc>
      </w:tr>
    </w:tbl>
    <w:p w14:paraId="3E540885">
      <w:pPr>
        <w:spacing w:line="300" w:lineRule="auto"/>
      </w:pPr>
      <w:r>
        <w:rPr>
          <w:rFonts w:ascii="宋体" w:hAnsi="宋体" w:eastAsia="宋体"/>
          <w:b/>
          <w:sz w:val="21"/>
        </w:rPr>
        <w:t>10.3 是否同意将原第 9 章“层结算与带出系统”改名为“道中结算、传输与胜败带出系统”？</w:t>
      </w:r>
    </w:p>
    <w:p w14:paraId="4B3748D3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7987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AD3EDF5"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“层结算与带出系统”改名为“道中结算、传输与胜败带出系统”</w:t>
            </w:r>
            <w:bookmarkStart w:id="0" w:name="_GoBack"/>
            <w:bookmarkEnd w:id="0"/>
            <w:r>
              <w:br w:type="textWrapping"/>
            </w:r>
            <w:r>
              <w:br w:type="textWrapping"/>
            </w:r>
          </w:p>
        </w:tc>
      </w:tr>
    </w:tbl>
    <w:p w14:paraId="7FE0A1BA">
      <w:pPr>
        <w:spacing w:line="300" w:lineRule="auto"/>
      </w:pPr>
      <w:r>
        <w:rPr>
          <w:rFonts w:ascii="宋体" w:hAnsi="宋体" w:eastAsia="宋体"/>
          <w:b/>
          <w:sz w:val="21"/>
        </w:rPr>
        <w:t>10.4 是否同意将“音效与音乐”从主章节降级为附录待定项？</w:t>
      </w:r>
    </w:p>
    <w:p w14:paraId="5A7D859E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7254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4C76041E"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降级为附录待定项</w:t>
            </w:r>
            <w:r>
              <w:br w:type="textWrapping"/>
            </w:r>
            <w:r>
              <w:br w:type="textWrapping"/>
            </w:r>
          </w:p>
        </w:tc>
      </w:tr>
    </w:tbl>
    <w:p w14:paraId="720BC48F">
      <w:pPr>
        <w:spacing w:line="300" w:lineRule="auto"/>
      </w:pPr>
      <w:r>
        <w:rPr>
          <w:rFonts w:ascii="宋体" w:hAnsi="宋体" w:eastAsia="宋体"/>
          <w:b/>
          <w:sz w:val="21"/>
        </w:rPr>
        <w:t>10.5 是否同意完整 GDD 先写到“系统设计清楚”，不写具体数值表；数值、字段和详细规则在专项策划案中展开？</w:t>
      </w:r>
    </w:p>
    <w:p w14:paraId="2BF2F173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0F1E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BA0C8E4"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先写到“系统设计清楚”</w:t>
            </w:r>
            <w:r>
              <w:br w:type="textWrapping"/>
            </w:r>
            <w:r>
              <w:br w:type="textWrapping"/>
            </w:r>
          </w:p>
        </w:tc>
      </w:tr>
    </w:tbl>
    <w:p w14:paraId="4BEE28EC"/>
    <w:sectPr>
      <w:pgSz w:w="12240" w:h="15840"/>
      <w:pgMar w:top="1247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93B723"/>
    <w:multiLevelType w:val="singleLevel"/>
    <w:tmpl w:val="9393B72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C062DE"/>
    <w:rsid w:val="24E52C95"/>
    <w:rsid w:val="2A0D0CC4"/>
    <w:rsid w:val="3CE12B02"/>
    <w:rsid w:val="40EF54D5"/>
    <w:rsid w:val="46DD5899"/>
    <w:rsid w:val="54C067AF"/>
    <w:rsid w:val="57B43C7D"/>
    <w:rsid w:val="609E371C"/>
    <w:rsid w:val="64DC18CC"/>
    <w:rsid w:val="6AE709BB"/>
    <w:rsid w:val="71374900"/>
    <w:rsid w:val="72B76E7D"/>
    <w:rsid w:val="73972979"/>
    <w:rsid w:val="755651FF"/>
    <w:rsid w:val="7AD9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1173</Words>
  <Characters>1270</Characters>
  <Lines>0</Lines>
  <Paragraphs>0</Paragraphs>
  <TotalTime>0</TotalTime>
  <ScaleCrop>false</ScaleCrop>
  <LinksUpToDate>false</LinksUpToDate>
  <CharactersWithSpaces>1359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Saic丶</cp:lastModifiedBy>
  <dcterms:modified xsi:type="dcterms:W3CDTF">2026-05-13T10:23:11Z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eyJoZGlkIjoiZjRiMWJjMmNhZDA3N2Y2YjNiMDRhNmY2NjU5YTFiODciLCJ1c2VySWQiOiI0NTQ0NTc4NTcifQ==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8B8B6670B3E644B085BE14C5FA2D7604_12</vt:lpwstr>
  </property>
</Properties>
</file>